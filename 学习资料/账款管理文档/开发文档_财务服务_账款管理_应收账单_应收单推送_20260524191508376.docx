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t>应收单推送</w:t>
      </w:r>
    </w:p>
    <w:p>
      <w:pPr>
        <w:pStyle w:val="4"/>
      </w:pPr>
      <w:r>
        <w:t>接口调用地址</w:t>
      </w:r>
    </w:p>
    <w:p>
      <w:r>
        <w:t>生产环境地址：</w:t>
      </w:r>
      <w:r>
        <w:rPr>
          <w:rFonts w:hint="eastAsia"/>
        </w:rPr>
        <w:t>https://xft</w:t>
      </w:r>
      <w:r>
        <w:rPr>
          <w:rFonts w:hint="eastAsia" w:eastAsia="宋体"/>
          <w:lang w:val="en-US" w:eastAsia="zh-CN"/>
        </w:rPr>
        <w:t>.cmbchina.com</w:t>
      </w:r>
      <w:r>
        <w:rPr>
          <w:rFonts w:hint="eastAsia"/>
        </w:rPr>
        <w:t>/xcodegw/app/reg4bc6558503724/tag/</w:t>
      </w:r>
      <w:r>
        <w:rPr>
          <w:rFonts w:hint="eastAsia" w:eastAsia="宋体"/>
          <w:lang w:val="en-US" w:eastAsia="zh-CN"/>
        </w:rPr>
        <w:t>prd</w:t>
      </w:r>
      <w:r>
        <w:rPr>
          <w:rFonts w:hint="eastAsia"/>
        </w:rPr>
        <w:t>/api/run/xftacrreceiptbillreceiptbillpush</w:t>
      </w:r>
    </w:p>
    <w:p>
      <w:r>
        <w:t>测试环境地址：</w:t>
      </w:r>
      <w:r>
        <w:rPr>
          <w:rFonts w:hint="eastAsia"/>
        </w:rPr>
        <w:t>https://xft-demo.cmburl.cn/xcodegw/app/reg4bc6558503724/tag/</w:t>
      </w:r>
      <w:r>
        <w:rPr>
          <w:rFonts w:hint="eastAsia" w:eastAsia="宋体"/>
          <w:lang w:val="en-US" w:eastAsia="zh-CN"/>
        </w:rPr>
        <w:t>uat</w:t>
      </w:r>
      <w:r>
        <w:rPr>
          <w:rFonts w:hint="eastAsia"/>
        </w:rPr>
        <w:t>/</w:t>
      </w:r>
      <w:bookmarkStart w:id="0" w:name="_GoBack"/>
      <w:bookmarkEnd w:id="0"/>
      <w:r>
        <w:rPr>
          <w:rFonts w:hint="eastAsia"/>
        </w:rPr>
        <w:t>api/run/xftacrreceiptbillreceiptbillpush</w:t>
      </w:r>
    </w:p>
    <w:p>
      <w:pPr>
        <w:pStyle w:val="4"/>
      </w:pPr>
      <w:r>
        <w:t>接口描述</w:t>
      </w:r>
    </w:p>
    <w:p>
      <w:r>
        <w:t>本接口适用于向账款管理新增应收账单</w:t>
      </w:r>
    </w:p>
    <w:p>
      <w:pPr>
        <w:pStyle w:val="4"/>
      </w:pPr>
      <w:r>
        <w:t>调用方式</w:t>
      </w:r>
    </w:p>
    <w:p>
      <w:pPr>
        <w:rPr>
          <w:rFonts w:hint="eastAsia"/>
        </w:rPr>
      </w:pPr>
      <w:r>
        <w:rPr>
          <w:rFonts w:hint="eastAsia"/>
        </w:rPr>
        <w:t>fetch("https://xft-demo.cmburl.cn/xcodegw/app/reg4bc6558503724/tag/dev/api/run/xftacrreceiptbillreceiptbillpush", {</w:t>
      </w:r>
    </w:p>
    <w:p>
      <w:pPr>
        <w:rPr>
          <w:rFonts w:hint="eastAsia"/>
        </w:rPr>
      </w:pPr>
      <w:r>
        <w:rPr>
          <w:rFonts w:hint="eastAsia"/>
        </w:rPr>
        <w:t xml:space="preserve">  "headers": {</w:t>
      </w:r>
    </w:p>
    <w:p>
      <w:pPr>
        <w:rPr>
          <w:rFonts w:hint="eastAsia"/>
        </w:rPr>
      </w:pPr>
      <w:r>
        <w:rPr>
          <w:rFonts w:hint="eastAsia"/>
        </w:rPr>
        <w:t xml:space="preserve">    "accept": "application/json, text/plain, */*",</w:t>
      </w:r>
    </w:p>
    <w:p>
      <w:pPr>
        <w:rPr>
          <w:rFonts w:hint="eastAsia"/>
        </w:rPr>
      </w:pPr>
      <w:r>
        <w:rPr>
          <w:rFonts w:hint="eastAsia"/>
        </w:rPr>
        <w:t xml:space="preserve">    "accept-language": "zh,en;q=0.9,en-US;q=0.8",</w:t>
      </w:r>
    </w:p>
    <w:p>
      <w:pPr>
        <w:rPr>
          <w:rFonts w:hint="eastAsia"/>
        </w:rPr>
      </w:pPr>
      <w:r>
        <w:rPr>
          <w:rFonts w:hint="eastAsia"/>
        </w:rPr>
        <w:t xml:space="preserve">    "client-protocol": "https",</w:t>
      </w:r>
    </w:p>
    <w:p>
      <w:pPr>
        <w:rPr>
          <w:rFonts w:hint="eastAsia"/>
        </w:rPr>
      </w:pPr>
      <w:r>
        <w:rPr>
          <w:rFonts w:hint="eastAsia"/>
        </w:rPr>
        <w:t xml:space="preserve">    "content-type": "application/json",</w:t>
      </w:r>
    </w:p>
    <w:p>
      <w:pPr>
        <w:rPr>
          <w:rFonts w:hint="eastAsia"/>
        </w:rPr>
      </w:pPr>
      <w:r>
        <w:rPr>
          <w:rFonts w:hint="eastAsia"/>
        </w:rPr>
        <w:t xml:space="preserve">    "sec-ch-ua": "\" Not;A Brand\";v=\"99\", \"Google Chrome\";v=\"91\", \"Chromium\";v=\"91\"",</w:t>
      </w:r>
    </w:p>
    <w:p>
      <w:pPr>
        <w:rPr>
          <w:rFonts w:hint="eastAsia"/>
        </w:rPr>
      </w:pPr>
      <w:r>
        <w:rPr>
          <w:rFonts w:hint="eastAsia"/>
        </w:rPr>
        <w:t xml:space="preserve">    "sec-ch-ua-mobile": "?0",</w:t>
      </w:r>
    </w:p>
    <w:p>
      <w:pPr>
        <w:rPr>
          <w:rFonts w:hint="eastAsia"/>
        </w:rPr>
      </w:pPr>
      <w:r>
        <w:rPr>
          <w:rFonts w:hint="eastAsia"/>
        </w:rPr>
        <w:t xml:space="preserve">    "sec-fetch-dest": "empty",</w:t>
      </w:r>
    </w:p>
    <w:p>
      <w:pPr>
        <w:rPr>
          <w:rFonts w:hint="eastAsia"/>
        </w:rPr>
      </w:pPr>
      <w:r>
        <w:rPr>
          <w:rFonts w:hint="eastAsia"/>
        </w:rPr>
        <w:t xml:space="preserve">    "sec-fetch-mode": "cors",</w:t>
      </w:r>
    </w:p>
    <w:p>
      <w:pPr>
        <w:rPr>
          <w:rFonts w:hint="eastAsia"/>
        </w:rPr>
      </w:pPr>
      <w:r>
        <w:rPr>
          <w:rFonts w:hint="eastAsia"/>
        </w:rPr>
        <w:t xml:space="preserve">    "sec-fetch-site": "same-origin",</w:t>
      </w:r>
    </w:p>
    <w:p>
      <w:pPr>
        <w:rPr>
          <w:rFonts w:hint="eastAsia"/>
        </w:rPr>
      </w:pPr>
      <w:r>
        <w:rPr>
          <w:rFonts w:hint="eastAsia"/>
        </w:rPr>
        <w:t xml:space="preserve">    "xcode-appsource": "procode",</w:t>
      </w:r>
    </w:p>
    <w:p>
      <w:pPr>
        <w:rPr>
          <w:rFonts w:hint="eastAsia"/>
        </w:rPr>
      </w:pPr>
      <w:r>
        <w:rPr>
          <w:rFonts w:hint="eastAsia"/>
        </w:rPr>
        <w:t xml:space="preserve">    "xcode-debug": "true"</w:t>
      </w:r>
    </w:p>
    <w:p>
      <w:pPr>
        <w:rPr>
          <w:rFonts w:hint="eastAsia"/>
        </w:rPr>
      </w:pPr>
      <w:r>
        <w:rPr>
          <w:rFonts w:hint="eastAsia"/>
        </w:rPr>
        <w:t xml:space="preserve">  },</w:t>
      </w:r>
    </w:p>
    <w:p>
      <w:pPr>
        <w:rPr>
          <w:rFonts w:hint="eastAsia"/>
        </w:rPr>
      </w:pPr>
      <w:r>
        <w:rPr>
          <w:rFonts w:hint="eastAsia"/>
        </w:rPr>
        <w:t xml:space="preserve">  "referrer": "https://xft-demo.cmburl.cn/CFPRO/reg4bc6558503724/dev/develop/edit/page/PAmBnsHWFC",</w:t>
      </w:r>
    </w:p>
    <w:p>
      <w:pPr>
        <w:rPr>
          <w:rFonts w:hint="eastAsia"/>
        </w:rPr>
      </w:pPr>
      <w:r>
        <w:rPr>
          <w:rFonts w:hint="eastAsia"/>
        </w:rPr>
        <w:t xml:space="preserve">  "referrerPolicy": "strict-origin-when-cross-origin",</w:t>
      </w:r>
    </w:p>
    <w:p>
      <w:pPr>
        <w:rPr>
          <w:rFonts w:hint="eastAsia"/>
        </w:rPr>
      </w:pPr>
      <w:r>
        <w:rPr>
          <w:rFonts w:hint="eastAsia"/>
        </w:rPr>
        <w:t xml:space="preserve">  "body": "{}",</w:t>
      </w:r>
    </w:p>
    <w:p>
      <w:pPr>
        <w:rPr>
          <w:rFonts w:hint="eastAsia"/>
        </w:rPr>
      </w:pPr>
      <w:r>
        <w:rPr>
          <w:rFonts w:hint="eastAsia"/>
        </w:rPr>
        <w:t xml:space="preserve">  "method": "POST",</w:t>
      </w:r>
    </w:p>
    <w:p>
      <w:pPr>
        <w:rPr>
          <w:rFonts w:hint="eastAsia"/>
        </w:rPr>
      </w:pPr>
      <w:r>
        <w:rPr>
          <w:rFonts w:hint="eastAsia"/>
        </w:rPr>
        <w:t xml:space="preserve">  "mode": "cors",</w:t>
      </w:r>
    </w:p>
    <w:p>
      <w:pPr>
        <w:rPr>
          <w:rFonts w:hint="eastAsia"/>
        </w:rPr>
      </w:pPr>
      <w:r>
        <w:rPr>
          <w:rFonts w:hint="eastAsia"/>
        </w:rPr>
        <w:t xml:space="preserve">  "credentials": "include"</w:t>
      </w:r>
    </w:p>
    <w:p>
      <w:r>
        <w:rPr>
          <w:rFonts w:hint="eastAsia"/>
        </w:rPr>
        <w:t>});</w:t>
      </w:r>
    </w:p>
    <w:p/>
    <w:p>
      <w:pPr>
        <w:pStyle w:val="4"/>
      </w:pPr>
      <w:r>
        <w:t>接口输入参数</w:t>
      </w:r>
    </w:p>
    <w:p>
      <w:r>
        <w:t>&lt;restparamstable&gt;[{"elementData":{"name":"root","type":"OBJECT","desc":"%20%E8%AF%B7%E6%B1%82%E5%A4%B4%E6%A0%B9%E8%8A%82%E7%82%B9","label":"%E8%99%9A%E6%8B%9F%E6%A0%B9%E8%8A%82%E7%82%B9"}}]&lt;/restparamstable&gt;&lt;restparamstable&gt;[{"elementData":{"type":"OBJECT","name":"root","desc":"%20%E8%AF%B7%E6%B1%82%E4%BD%93%E6%A0%B9%E8%8A%82%E7%82%B9","label":"%E8%99%9A%E6%8B%9F%E6%A0%B9%E8%8A%82%E7%82%B9","required":true,"exampleValue":null,"maxLength":null,"root":true},"children":[{"elementData":{"type":"STRING","name":"billBeginDate","desc":"%20yyyy-MM-dd%E6%A0%BC%E5%BC%8F%EF%BC%8C%E5%BD%93%E8%A1%A8%E5%8D%95%E7%B1%BB%E5%9E%8B%E4%B8%BA%E7%A6%8F%E5%88%A9%E5%BA%94%E6%94%B6%E5%8D%95%E6%97%B6%E6%9C%89%E5%80%BC%EF%BC%8C%E4%B8%94%E8%B4%A6%E6%9C%9F%E5%BC%80%E5%A7%8B%E6%97%B6%E9%97%B4%E5%92%8C%E8%B4%A6%E6%9C%9F%E7%BB%93%E6%9D%9F%E6%97%B6%E9%97%B4%E5%BF%85%E9%A1%BB%E5%90%8C%E6%97%B6%E4%BC%A0%E5%80%BC%E6%88%96%E4%B8%8D%E4%BC%A0%E5%80%BC","label":"%E8%B4%A6%E6%9C%9F%E5%BC%80%E5%A7%8B%E6%97%B6%E9%97%B4","required":false,"exampleValue":"2025-10-30","maxLength":"10","root":false}},{"elementData":{"type":"STRING","name":"billCode","desc":"%20%E4%BC%A0%E5%85%A5%E5%BA%94%E6%94%B6%E8%B4%A6%E5%8D%95%E6%97%B6%EF%BC%8C%E5%A6%82%E6%9E%9C%E8%AF%A5%E5%8D%95%E6%8D%AE%E5%9C%A8%E4%B8%8A%E6%B8%B8%E7%B3%BB%E7%BB%9F%E5%B7%B2%E7%BB%8F%E6%9C%89%E7%8E%B0%E6%88%90%E7%9A%84%E5%8D%95%E5%8F%B7%EF%BC%8C%E5%BB%BA%E8%AE%AE%E7%9B%B4%E6%8E%A5%E4%BC%A0%E5%85%A5%E7%8E%B0%E6%88%90%E7%9A%84%E5%8D%95%E5%8F%B7%EF%BC%8C%E5%A6%82%E6%9E%9C%E6%B2%A1%E6%9C%89%EF%BC%8C%E8%AF%B7%E5%9C%A8%22%E8%B4%A6%E6%AC%BE%E7%AE%A1%E7%90%86-%E7%B3%BB%E7%BB%9F%E8%AE%BE%E7%BD%AE-%E8%87%AA%E5%AE%9A%E4%B9%89%E9%85%8D%E7%BD%AE-%E7%BC%96%E7%A0%81%E8%A7%84%E5%88%99%22%E8%AE%BE%E7%BD%AE%E5%BA%94%E6%94%B6%E5%8D%95%E5%8F%B7%E7%9A%84%E7%94%9F%E6%88%90%E8%A7%84%E5%88%99","label":"%E5%8D%95%E6%8D%AE%E7%BC%96%E5%8F%B7","required":false,"exampleValue":"AR2025102300010","maxLength":"200","root":false}},{"elementData":{"type":"STRING","name":"billEndDate","desc":"%20yyyy-MM-dd%E6%A0%BC%E5%BC%8F%EF%BC%8C%E5%BD%93%E8%A1%A8%E5%8D%95%E7%B1%BB%E5%9E%8B%E4%B8%BA%E7%A6%8F%E5%88%A9%E5%BA%94%E6%94%B6%E5%8D%95%E6%97%B6%E6%9C%89%E5%80%BC%EF%BC%8C%E4%B8%94%E8%B4%A6%E6%9C%9F%E5%BC%80%E5%A7%8B%E6%97%B6%E9%97%B4%E5%92%8C%E8%B4%A6%E6%9C%9F%E7%BB%93%E6%9D%9F%E6%97%B6%E9%97%B4%E5%BF%85%E9%A1%BB%E5%90%8C%E6%97%B6%E4%BC%A0%E5%80%BC%E6%88%96%E4%B8%8D%E4%BC%A0%E5%80%BC","label":"%E8%B4%A6%E6%9C%9F%E7%BB%93%E6%9D%9F%E6%97%B6%E9%97%B4","required":false,"exampleValue":"2025-10-30","maxLength":"10","root":false}},{"elementData":{"type":"OBJECT","name":"billSummaryApi","desc":"%20%E5%BD%93%E8%A1%A8%E5%8D%95%E7%B1%BB%E5%9E%8B%E4%B8%BA%E4%BA%BA%E5%8A%9B%E8%B5%84%E6%BA%90%E5%BA%94%E6%94%B6%E5%8D%95%EF%BC%8C%E8%A1%A8%E5%8D%95%E6%8B%96%E5%85%A5%E4%BA%86%E8%B4%A6%E5%8D%95%E6%B1%87%E6%80%BB%E7%BB%84%E4%BB%B6%EF%BC%8C%E4%B8%94%E8%B4%A6%E5%8D%95%E6%B1%87%E6%80%BB%E7%BB%84%E4%BB%B6%E8%AE%BE%E7%BD%AE%E4%BA%86%E5%BF%85%E5%A1%AB%E6%97%B6%E5%BF%85%E4%BC%A0","label":"%E8%B4%A6%E5%8D%95%E6%B1%87%E6%80%BB","required":false,"exampleValue":"%5B%7B%7D%5D","maxLength":"50","root":false},"children":[{"elementData":{"type":"ARRAY","name":"billSummaryFormInstanceList","desc":"%20%E8%B4%A6%E5%8D%95%E6%B1%87%E6%80%BB%E4%B8%AD%E7%9A%84%E8%87%AA%E5%AE%9A%E4%B9%89%E5%AD%97%E6%AE%B5%E7%BC%96%E7%A0%81%EF%BC%8C%E7%9B%AE%E5%89%8D%E8%B4%A6%E5%8D%95%E6%B1%87%E6%80%BB%E5%8F%AA%E6%9C%89%EF%BC%9A%E5%8D%95%E8%A1%8C%E6%96%87%E6%9C%AC%EF%BC%8C%E6%95%B0%E5%AD%97%EF%BC%8C%E6%97%A5%E6%9C%9F%E9%80%89%E6%8B%A9%EF%BC%8C%E9%87%91%E9%A2%9D%E5%9B%9B%E4%B8%AA%E8%87%AA%E5%AE%9A%E4%B9%89%E5%AD%97%E6%AE%B5%EF%BC%8C%0A%E5%A1%AB%E5%86%99%E6%A0%BC%E5%BC%8F%E4%B8%BA%EF%BC%9A%22%E5%AD%97%E6%AE%B5%E7%BC%96%E7%A0%81%22%3A%5B%7B%22%E5%AD%97%E6%AE%B5%E5%80%BC%22%7D%5D%EF%BC%8C%E9%9C%80%E8%A6%81%E6%BB%A1%E8%B6%B3%E5%AD%97%E6%AE%B5%E7%9A%84%E6%A0%BC%E5%BC%8F%E6%A0%A1%E9%AA%8C","label":"%E8%B4%A6%E5%8D%95%E6%B1%87%E6%80%BB%E8%A1%A8%E5%8D%95%E8%87%AA%E5%AE%9A%E4%B9%89%E5%AD%97%E6%AE%B5%E5%88%97%E8%A1%A8","required":false,"exampleValue":null,"maxLength":"50","root":</w:t>
      </w:r>
      <w:r>
        <w:t>false},"children":[{"elementData":{"type":"STRING","name":"code","desc":"","label":"%E8%B4%A6%E5%8D%95%E6%B1%87%E6%80%BB%E8%87%AA%E5%AE%9A%E4%B9%89%E5%AD%97%E6%AE%B5%E7%BC%96%E7%A0%81","required":false,"exampleValue":"C123654","maxLength":"16","root":false}},{"elementData":{"type":"ARRAY","name":"values","desc":"%20%E7%9B%AE%E5%89%8D%E8%B4%A6%E5%8D%95%E6%B1%87%E6%80%BB%E5%8F%AA%E6%9C%89%EF%BC%9A%E5%8D%95%E8%A1%8C%E6%96%87%E6%9C%AC%EF%BC%8C%E6%95%B0%E5%AD%97%EF%BC%8C%E6%97%A5%E6%9C%9F%E9%80%89%E6%8B%A9%EF%BC%8C%E9%87%91%E9%A2%9D%E5%9B%9B%E4%B8%AA%E8%87%AA%E5%AE%9A%E4%B9%89%E5%AD%97%E6%AE%B5%EF%BC%8C%0A%E5%A1%AB%E5%86%99%E6%A0%BC%E5%BC%8F%E4%B8%BA%EF%BC%9A%22%E5%AD%97%E6%AE%B5%E7%BC%96%E7%A0%81%22%3A%5B%7B%22%E5%AD%97%E6%AE%B5%E5%80%BC%22%7D%5D%EF%BC%8C%E9%9C%80%E8%A6%81%E6%BB%A1%E8%B6%B3%E5%AD%97%E6%AE%B5%E7%9A%84%E6%A0%BC%E5%BC%8F%E6%A0%A1%E9%AA%8C","label":"%E8%B4%A6%E5%8D%95%E6%B1%87%E6%80%BB%E8%87%AA%E5%AE%9A%E4%B9%89%E5%AD%97%E6%AE%B5%E5%80%BC","required":false,"exampleValue":"%5B%222025-10-30%22%5D","maxLength":"50","root":false},"children":null}],"open":false},{"elementData":{"type":"STRING","name":"totalActualAmount","desc":"%20%E6%9C%80%E5%A4%9A%E6%94%AF%E6%8C%8114%E4%BD%8D%E6%95%B4%E6%95%B0%EF%BC%8C2%E4%BD%8D%E5%B0%8F%E6%95%B0","label":"%E5%AE%9E%E5%8F%91%E6%80%BB%E9%87%91%E9%A2%9D","required":false,"exampleValue":"100.00","maxLength":"18","root":false}},{"elementData":{"type":"STRING","name":"totalBillAmount","desc":"%20%E6%9C%80%E5%A4%9A%E6%94%AF%E6%8C%8114%E4%BD%8D%E6%95%B4%E6%95%B0%EF%BC%8C2%E4%BD%8D%E5%B0%8F%E6%95%B0","label":"%E8%B4%A6%E5%8D%95%E6%80%BB%E9%87%91%E9%A2%9D","required":false,"exampleValue":"100.00","maxLength":"16","root":false}},{"elementData":{"type":"STRING","name":"totalPayableItems","desc":"%20%E6%9C%80%E5%A4%9A%E6%94%AF%E6%8C%8114%E4%BD%8D%E6%95%B4%E6%95%B0%EF%BC%8C2%E4%BD%8D%E5%B0%8F%E6%95%B0","label":"%E5%BA%94%E5%8F%91%E5%90%88%E8%AE%A1","required":false,"exampleValue":"100.00","maxLength":"18","root":false}},{"elementData":{"type":"STRING","name":"totalPersonNumber","desc":"%20%E8%AF%B7%E4%BC%A0%E5%85%A5%E6%95%B0%E5%AD%97%EF%BC%8C%E4%B8%8D%E6%94%AF%E6%8C%81%E5%B0%8F%E6%95%B0%E6%88%96%E8%B4%9F%E6%95%B0","label":"%E6%80%BB%E4%BA%BA%E6%95%B0","required":false,"exampleValue":"10","maxLength":"6","root":false}},{"elementData":{"type":"STRING","name":"totalServiceAmount","desc":"%20%E6%9C%80%E5%A4%9A%E6%94%AF%E6%8C%8114%E4%BD%8D%E6%95%B4%E6%95%B0%EF%BC%8C2%E4%BD%8D%E5%B0%8F%E6%95%B0","label":"%E6%9C%8D%E5%8A%A1%E8%B4%B9%E6%80%BB%E9%87%91%E9%A2%9D","required":false,"exampleValue":"100.00","maxLength":"18","root":false}},{"elementData":{"type":"STRING","name":"totalSocialSecurity","desc":"%20%E6%9C%80%E5%A4%9A%E6%94%AF%E6%8C%8114%E4%BD%8D%E6%95%B4%E6%95%B0%EF%BC%8C2%E4%BD%8D%E5%B0%8F%E6%95%B0","label":"%E7%A4%BE%E4%BF%9D%E5%90%88%E8%AE%A1","required":false,"exampleValue":"100.00","maxLength":"18","root":false}}],"open":false},{"elementData":{"type":"ARRAY","name":"businessManCodes","desc":"%20%E8%AF%B7%E4%BC%A0%E5%85%A5%E3%80%90%E5%91%98%E5%B7%A5%E7%AE%A1%E7%90%86-%E5%91%98%E5%B7%A5%E8%8A%B1%E5%90%8D%E5%86%8C%E3%80%91%E9%A1%B5%E9%9D%A2%E5%B1%95%E7%A4%BA%E7%9A%84%E5%91%98%E5%B7%A5%E5%8F%B7%EF%BC%8C%0A%E9%9B%86%E5%90%88%E5%A4%A7%E5%B0%8F%E4%B8%8D%E8%83%BD%E8%B6%85%E8%BF%8750%EF%BC%8C%E4%B8%94%E4%B8%8D%E8%83%BD%E5%AD%98%E5%9C%A8%E9%87%8D%E5%A4%8D%E7%9A%84%E4%B8%9A%E5%8A%A1%E5%91%98%E7%BC%96%E7%A0%81","label":"%E4%B8%9A%E5%8A%A1%E5%91%98%E7%BC%96%E7%A0%81","required":false,"exampleValue":"%5B%22123456%22%2C%22456789%22%5D","maxLength":"50","root":false},"children":null},{"elementData":{"type":"STRING","name":"commissionRate","desc":"%20%E5%BD%93%E8%A1%A8%E5%8D%95%E6%98%AF%E7%A6%8F%E5%88%A9%E5%BA%94%E6%94%B6%E5%8D%95%E6%97%B6%EF%BC%8C%E4%B8%94%E8%A1%A8%E5%8D%95%E4%B8%AD%E4%BD%A3%E9%87%91%E6%AF%94%E4%BE%8B%E8%AE%BE%E7%BD%AE%E4%BA%86%E5%BF%85%E5%A1%AB%E6%97%B6%E4%BC%A0%EF%BC%8C%E4%BC%A0%E5%B0%8F%E6%95%B0%E7%9A%84%E6%A0%BC%E5%BC%8F%EF%BC%8C%E6%AF%94%E5%A6%8211%25%E4%BC%A00.11%EF%BC%8C%E6%9C%80%E5%A4%9A%E6%94%AF%E6%8C%81%E4%BC%A06%E4%BD%8D%E5%B0%8F%E6%</w:t>
      </w:r>
      <w:r>
        <w:t>95%B0%EF%BC%8C%0A%E5%8F%96%E5%80%BC%E8%8C%83%E5%9B%B4%200%3C%3D%E4%BD%A3%E9%87%91%E6%AF%94%E4%BE%8B%3C%3D1","label":"%E4%BD%A3%E9%87%91%E6%AF%94%E4%BE%8B","required":false,"exampleValue":"0.11","maxLength":"10","root":false}},{"elementData":{"type":"STRING","name":"customerCode","desc":"%20%E8%AF%B7%E4%BC%A0%E5%85%A5%E3%80%90%E8%B4%A6%E6%AC%BE%E7%AE%A1%E7%90%86-%E7%B3%BB%E7%BB%9F%E8%AE%BE%E7%BD%AE-%E6%A1%A3%E6%A1%88%E7%AE%A1%E7%90%86-%E5%AE%A2%E6%88%B7%E3%80%91%E9%A1%B5%E9%9D%A2%E5%B1%95%E7%A4%BA%E7%9A%84%E5%91%98%E5%B7%A5%E5%8F%B7","label":"%E5%AE%A2%E6%88%B7%E7%BC%96%E7%A0%81","required":true,"exampleValue":"CUS_0000000001","maxLength":"50","root":false}},{"elementData":{"type":"STRING","name":"departmentCode","desc":"%20%E8%AF%B7%E4%BC%A0%E5%85%A5%E3%80%90%E7%AE%A1%E7%90%86%E5%90%8E%E5%8F%B0-%E7%BB%84%E7%BB%87%E3%80%91%E9%A1%B5%E9%9D%A2%E5%B1%95%E7%A4%BA%E7%9A%84%E7%BB%84%E7%BB%87%E7%BC%96%E7%A0%81","label":"%E4%B8%9A%E5%8A%A1%E9%83%A8%E9%97%A8%E7%BC%96%E7%A0%81","required":false,"exampleValue":"0000","maxLength":"50","root":false}},{"elementData":{"type":"STRING","name":"formCode","desc":"%20%E8%AF%B7%E4%BC%A0%E5%85%A5%E3%80%90%E8%B4%A6%E6%AC%BE%E7%AE%A1%E7%90%86-%E7%B3%BB%E7%BB%9F%E8%AE%BE%E7%BD%AE-%E8%87%AA%E5%AE%9A%E4%B9%89%E9%85%8D%E7%BD%AE-%E8%A1%A8%E5%8D%95%E6%B5%81%E7%A8%8B%E3%80%91%E4%B8%AD%E5%B1%95%E7%A4%BA%E7%9A%84%E8%A1%A8%E5%8D%95%E7%BC%96%E7%A0%81","label":"%E8%A1%A8%E5%8D%95%E7%BC%96%E7%A0%81","required":true,"exampleValue":"1154768285638656","maxLength":"64","root":false}},{"elementData":{"type":"ARRAY","name":"formInstanceApiList","desc":"","label":"%E8%A1%A8%E5%8D%95%E8%87%AA%E5%AE%9A%E4%B9%89%E5%AD%97%E6%AE%B5","required":false,"exampleValue":"%5B%7B%22code%22%3A%22C6426417%22%2C%22values%22%3A%5B%222025-11-15%22%5D%7D%2C%7B%22code%22%3A%22C42436933%22%2C%22values%22%3A%5B%2213888888866%22%5D%7D%2C%7B%22code%22%3A%22C67395895%22%2C%22values%22%3A%5B%22123456%22%5D%7D%2C%7B%22code%22%3A%22C73456867%22%2C%22values%22%3A%5B%2220250911112158%22%5D%7D%5D","maxLength":"50","root":false},"children":[{"elementData":{"type":"STRING","name":"code","desc":"%20%E8%AF%B7%E4%BC%A0%E5%85%A5%E3%80%90%E8%B4%A6%E6%AC%BE%E7%AE%A1%E7%90%86-%E5%9F%BA%E7%A1%80%E8%AE%BE%E7%BD%AE-%E8%87%AA%E5%AE%9A%E4%B9%89%E8%AE%BE%E7%BD%AE-%E8%A1%A8%E5%8D%95%E6%B5%81%E7%A8%8B%E3%80%91%E9%A1%B5%E9%9D%A2%E5%B1%95%E7%A4%BA%E7%9A%84%E5%AD%97%E6%AE%B5%E7%BC%96%E5%8F%B7","label":"%E8%A1%A8%E5%8D%95%E8%87%AA%E5%AE%9A%E4%B9%89%E5%AD%97%E6%AE%B5code","required":false,"exampleValue":"C01324145","maxLength":"32","root":false}},{"elementData":{"type":"ARRAY","name":"values","desc":"%20%E5%A1%AB%E5%86%99%E7%A4%BA%E4%BE%8B%EF%BC%9A%5B%22value1%22%2C%22value2%22%5D%0A1%E3%80%81%E6%97%A5%E6%9C%9F%E9%80%89%E6%8B%A9%E3%80%81%E6%97%A5%E6%9C%9F%E5%8C%BA%E9%97%B4%E7%AD%89%E6%97%A5%E6%9C%9F%E7%9B%B8%E5%85%B3%E7%BB%84%E4%BB%B6%E6%A0%BC%E5%BC%8F%E7%BB%9F%E4%B8%80%E4%B8%BA%EF%BC%9A%0Ayyyy-MM-dd%0A2%E3%80%81%E5%8D%95%E6%8D%AE%E9%A1%B9%E7%9B%AE%E3%80%81%E9%A1%B9%E7%9B%AE%E3%80%81%E4%B8%8A%E7%BA%A7%E5%90%88%E5%90%8C%E7%BB%84%E4%BB%B6value%E5%A1%AB%E5%86%99%E7%BC%96%E7%A0%81%EF%BC%9B%0A3%E3%80%81%E6%A0%87%E9%A2%98%E3%80%81%E5%85%B3%E8%81%94%E5%AD%97%E6%AE%B5%E3%80%81%E9%99%84%E4%BB%B6%E4%B8%8D%E6%94%AF%E6%8C%81%EF%BC%9B%0A4%E3%80%81%E5%90%88%E5%90%8C%E5%BD%92%E6%A1%A3%E7%BC%96%E7%A0%81%E6%9C%80%E5%A4%A7%E9%95%BF%E5%BA%A6200%EF%BC%9B%0A5%E3%80%81%E9%99%84%E4%BB%B6%E3%80%81%E5%85%B3%E8%81%94%E5%AD%97%E6%AE%B5%E7%BB%84%E4%BB%B6%E6%9A%82%E4%B8%8D%E6%94%AF%E6%8C%81%E4%BC%A0%E5%85%A5%EF%BC%9B%0A6%E3%80%81%E5%8D%95%E8%A1%8C%E6%96%87%E6%9C%AC%E3%80%81%E5%A4%9A%E8%A1%8C%E6%96%87%E6%9C%AC%E6%9C%80%E5%A4%A7%E5%80%BC1000%EF%BC%9B%0A%E5%8D%95%E9%80%89%E8%B5%8B%E5%80%BC%E7%A4%BA%E4%BE%8B%0A%5B%22%E9%80%89%E9%A1%B91%22%5D%0A%E5%A4%9A%E9%80%89%E8%B5%8B%E5%80%BC%E7%A4%BA%E4%BE%8B%0A%5B%22%E9%80%89%E9%A1%B91%22%2C%22%E9%80%89%E9%A1%B92%22%5D%0A%E4%B8%8B%E6%8B%89%E9%80%89%E8%B5%8B%E5%80%BC%E7%A4%BA%E4%BE%8B%EF%BC%9A%0A%5B%22%E9%80%89%E9%A1%B91%22%2C%22%E9%80%89%E9%A1%B92%22%5D%0A%E6%97%A5%E6%9C%9F%E5%8C%BA%E9%97%B4%E8%B5%8B%E5%80%BC%E7%A</w:t>
      </w:r>
      <w:r>
        <w:t>4%BA%E4%BE%8B%EF%BC%9A%0A%5B%222025-09-02%22%2C%222025-10-01%22%5D%0A%E4%B8%8A%E7%BA%A7%E5%90%88%E5%90%8C%E8%B5%8B%E5%80%BC%E7%A4%BA%E4%BE%8B%EF%BC%9A%0A%5B%22%E4%B8%8A%E7%BA%A7%E5%90%88%E5%90%8C%E7%BC%96%E7%A0%81%22%5D%0A%E5%8D%95%E6%8D%AE%E9%A1%B9%E7%9B%AE%E8%B5%8B%E5%80%BC%E7%A4%BA%E4%BE%8B%EF%BC%9A%0A%5B%22%E5%85%B3%E8%81%94%E9%A1%B9%E7%9B%AE%E7%BC%96%E7%A0%81%22%5D%0A%E9%A1%B9%E7%9B%AE%E8%B5%8B%E5%80%BC%E7%A4%BA%E4%BE%8B%EF%BC%9A%0A%5B%22%E9%A1%B9%E7%9B%AE%E7%BC%96%E7%A0%81%22%5D","label":"%E8%A1%A8%E5%8D%95%E8%87%AA%E5%AE%9A%E4%B9%89%E5%AD%97%E6%AE%B5%E5%80%BC","required":false,"exampleValue":"%5B%22aaa%22%2C%22bbb%22%5D","maxLength":"50","root":false},"children":null}],"open":false},{"elementData":{"type":"ARRAY","name":"goodsInfoApiList","desc":"%201%E3%80%81%E8%A1%A8%E5%8D%95%E6%89%93%E5%BC%80%E4%BA%86%E4%BA%A4%E6%98%93%E6%98%8E%E7%BB%86%EF%BC%8C%E8%AF%A5%E5%AD%97%E6%AE%B5%E5%BF%85%E5%A1%AB%EF%BC%8C%E8%A1%A8%E5%8D%95%E6%89%93%E5%BC%80%E4%BA%A4%E6%98%93%E6%98%8E%E7%BB%86%E6%97%B6%EF%BC%8C%E5%90%8C%E6%97%B6%E5%A1%AB%E5%86%99%E5%BA%94%E6%94%B6%E6%80%BB%E9%87%91%E9%A2%9D%E5%92%8C%E5%95%86%E5%93%81%E6%98%8E%E7%BB%86%EF%BC%8C%E4%BB%A5%E5%95%86%E5%93%81%E6%98%8E%E7%BB%86%E6%9C%80%E7%BB%88%E9%87%91%E9%A2%9D%E4%B8%BA%E5%87%86%E8%AE%A1%E7%AE%97%E5%BA%94%E6%94%B6%E6%80%BB%E9%87%91%E9%A2%9D%EF%BC%9B%E8%A1%A8%E5%8D%95%E6%B2%A1%E6%9C%89%E6%89%93%E5%BC%80%E4%BA%A4%E6%98%93%E6%98%8E%E7%BB%86%E6%97%B6%EF%BC%8C%E4%B8%8D%E6%A0%A1%E9%AA%8C%E6%AD%A4%E5%AD%97%E6%AE%B5%EF%BC%8C%E5%8D%B3%E4%BD%BF%E4%BC%A0%E5%80%BC%E4%B9%9F%E4%BC%9A%E5%BF%BD%E7%95%A5%E3%80%82%0A2%E3%80%81%E5%A6%82%E6%9E%9C%E5%BD%95%E5%85%A5%E7%9A%84%E6%98%AF%E8%B4%9F%E6%95%B0%E8%B4%A6%E5%8D%95%EF%BC%88%E5%BA%94%E6%94%B6%E6%80%BB%E9%87%91%E9%A2%9D%E5%B0%8F%E4%BA%8E0%EF%BC%89%EF%BC%8C%E4%B8%94originBillCode%E4%B8%8D%E4%B8%BA%E7%A9%BA%EF%BC%8C%E8%8B%A5%E5%8E%9F%E6%AD%A3%E6%95%B0%E8%B4%A6%E5%8D%95%E6%9C%89%E5%95%86%E5%93%81%E6%98%8E%E7%BB%86%EF%BC%8C%E5%88%99%E6%9C%AC%E6%AC%A1%E5%BD%95%E5%85%A5%E7%9A%84%E8%B4%9F%E6%95%B0%E8%B4%A6%E5%8D%95%E5%95%86%E5%93%81%E6%98%8E%E7%BB%86%E4%B8%8D%E8%83%BD%E4%B8%BA%E7%A9%BA%EF%BC%8C%E4%B8%94%E5%95%86%E5%93%81%E6%98%8E%E7%BB%86%E7%9A%84%E5%95%86%E5%93%81%E5%8E%9F%E8%A1%8C%E5%8F%B7%E4%B8%8D%E8%83%BD%E4%B8%BA%E7%A9%BA%E3%80%82%E5%8E%9F%E6%AD%A3%E6%95%B0%E8%B4%A6%E5%8D%95Bill%E6%9C%89%E5%95%86%E5%93%81A%EF%BC%8C%E5%95%86%E5%93%81B%EF%BC%8C%E5%95%86%E5%93%81C%EF%BC%8C%E8%8B%A5%E6%9C%AC%E6%AC%A1%E5%BD%95%E5%85%A5%E7%9A%84%E8%B4%9F%E6%95%B0%E8%B4%A6%E5%8D%95%E5%85%B3%E8%81%94%E4%BA%86Bill%EF%BC%8C%E5%88%99%E8%B4%9F%E6%95%B0%E8%B4%A6%E5%8D%95%E7%9A%84%E5%95%86%E5%93%81%E5%BF%85%E9%A1%BB%E5%9C%A8%E5%95%86%E5%93%81A%E3%80%81B%E3%80%81C%E4%B9%8B%E4%B8%AD%E3%80%82%0A3%E3%80%81%E5%A6%82%E6%9E%9C%E8%A1%A8%E5%8D%95%E5%8A%A0%E5%85%A5%E6%8C%89%E6%98%8E%E7%BB%86%E5%BC%80%E7%A5%A8%E3%80%81%E5%9B%9E%E6%AC%BE%E7%AE%A1%E6%8E%A7%EF%BC%8C%E5%88%99%E6%AD%A4%E5%AD%97%E6%AE%B5%E5%BF%85%E5%A1%AB%EF%BC%8C%E5%85%81%E8%AE%B8%E5%BD%95%E5%85%A5%E6%8A%98%E6%89%A3%E8%A1%8C%EF%BC%9B%E5%A6%82%E6%9E%9C%E8%A1%A8%E5%8D%95%E6%B2%A1%E6%9C%89%E5%8A%A0%E5%85%A5%E6%8C%89%E6%98%8E%E7%BB%86%E5%BC%80%E7%A5%A8%E3%80%81%E5%9B%9E%E6%AC%BE%E7%AE%A1%E6%8E%A7%EF%BC%8C%E5%88%99%E5%95%86%E5%93%81%E6%98%8E%E7%BB%86%E4%B8%AD%E4%B8%8D%E5%85%81%E8%AE%B8%E5%AD%98%E5%9C%A8%E9%87%91%E9%A2%9D%E7%AD%89%E4%BA%8E0%E7%9A%84%E8%A1%8C%EF%BC%8C%E4%B9%9F%E4%B8%8D%E5%85%81%E8%AE%B8%E5%90%8C%E6%97%B6%E5%AD%98%E5%9C%A8%E6%AD%A3%E6%95%B0%E8%A1%8C%E5%92%8C%E8%B4%9F%E6%95%B0%E8%A1%8C%E3%80%82%0A3.1%E3%80%81%E6%AD%A3%E6%95%B0%E8%B4%A6%E5%8D%95%E5%BD%95%E5%85%A5%E6%8A%98%E6%89%A3%E8%A1%8C%EF%BC%9A%E5%BA%94%E6%94%B6%E6%80%BB%E9%87%91%E9%A2%9D%3E0%EF%BC%8C%E8%AE%A4%E4%B8%BA%E6%98%AF%E6%AD%A3%E6%95%B0%E8%B4%A6%E5%8D%95%EF%BC%8C%E5%BD%95%E5%85%A5%E6%8A%98%E6%89%A3%E8%A1%8C%E6%97%B6%EF%BC%8C%E6%8A%98%E6%89%A3%E8%A1%8C%E7%9A%84%E4%B8%8A%E4%B8%80%E8%A1%8C%E8%AF%86%E5%88%AB%E4%B8%BA%E5%8E%9F%E8%A1%8C%EF%BC%8C%E5%8E%9F%E8%A1%8C%E7%9A%84%E6%95%B0%E9%87%8F%E3%80%81%E5%8D%95%E4%BB%B7%E3%80%81%E9%87%91%E9%A2%9D%E5%BF%85%E9%A1%BB%E5%A4%A7%E4%BA%8E0%EF%BC%8C%E6%8A%98%E6%89%A3%E8%A1%8C</w:t>
      </w:r>
      <w:r>
        <w:t>%E7%9A%84%E5%95%86%E5%93%81%E6%95%B0%E9%87%8F%E5%92%8C%E9%87%91%E9%A2%9D%E5%B0%8F%E4%BA%8E%E7%AD%89%E4%BA%8E0%EF%BC%8C%E5%8D%95%E4%BB%B7%E7%AD%89%E4%BA%8E%E4%B8%8A%E4%B8%80%E8%A1%8C%E5%8D%95%E4%BB%B7%EF%BC%8C%E7%A8%8E%E7%8E%87%E3%80%81%E4%BC%98%E6%83%A0%E6%94%BF%E7%AD%96%E4%B8%8E%E4%B8%8A%E4%B8%80%E8%A1%8C%E7%9B%B8%E7%AD%89%E3%80%82%0A3.2%E3%80%81%E8%B4%9F%E6%95%B0%E8%B4%A6%E5%8D%95%E5%BD%95%E5%85%A5%E6%8A%98%E6%89%A3%E8%A1%8C%EF%BC%9A%E5%BA%94%E6%94%B6%E6%80%BB%E9%87%91%E9%A2%9D%3C0%EF%BC%8C%E8%AE%A4%E4%B8%BA%E6%98%AF%E8%B4%9F%E6%95%B0%E8%B4%A6%E5%8D%95%EF%BC%8C%E5%BD%95%E5%85%A5%E6%8A%98%E6%89%A3%E8%A1%8C%E6%97%B6%EF%BC%8C%E6%8A%98%E6%89%A3%E8%A1%8C%E7%9A%84%E4%B8%8A%E4%B8%80%E8%A1%8C%E8%AF%86%E5%88%AB%E4%B8%BA%E5%8E%9F%E8%A1%8C%EF%BC%8C%E5%8E%9F%E8%A1%8C%E7%9A%84%E6%95%B0%E9%87%8F%E3%80%81%E5%8D%95%E4%BB%B7%E3%80%81%E9%87%91%E9%A2%9D%E5%BF%85%E9%A1%BB%E5%B0%8F%E4%BA%8E0%EF%BC%8C%E6%8A%98%E6%89%A3%E8%A1%8C%E7%9A%84%E5%95%86%E5%93%81%E6%95%B0%E9%87%8F%E5%92%8C%E9%87%91%E9%A2%9D%E5%A4%A7%E4%BA%8E%E7%AD%89%E4%BA%8E0%EF%BC%8C%E5%8D%95%E4%BB%B7%E7%AD%89%E4%BA%8E%E4%B8%8A%E4%B8%80%E8%A1%8C%E5%8D%95%E4%BB%B7%EF%BC%8C%E7%A8%8E%E7%8E%87%E3%80%81%E4%BC%98%E6%83%A0%E6%94%BF%E7%AD%96%E4%B8%8E%E4%B8%8A%E4%B8%80%E8%A1%8C%E7%9B%B8%E7%AD%89%E3%80%82%0A","label":"%E5%95%86%E5%93%81%E6%98%8E%E7%BB%86","required":false,"exampleValue":"%5B%7B%22goodsCode%22%3A%22123456%22%2C%22goodsQuantity%22%3A%2210%22%2C%22includedAmt%22%3A%22%22%2C%22preferentialPolicy%22%3A%22PFP_1%22%2C%22price%22%3A%2260%22%2C%22remark%22%3A%22%22%2C%22taxRate%22%3A%220%22%7D%5D","maxLength":"50","root":false},"children":[{"elementData":{"type":"STRING","name":"goodsCode","desc":"%20%E8%AF%B7%E8%BE%93%E5%85%A5%22%E8%B4%A6%E6%AC%BE%E7%AE%A1%E7%90%86-%E7%B3%BB%E7%BB%9F%E8%AE%BE%E7%BD%AE-%E6%A1%A3%E6%A1%88%E7%AE%A1%E7%90%86-%E5%95%86%E5%93%81%E6%88%96%E6%9C%8D%E5%8A%A1%E4%B8%AD%E7%9A%84%E5%95%86%E5%93%81%E7%BC%96%E7%A0%81%22","label":"%E5%95%86%E5%93%81%E7%BC%96%E7%A0%81","required":false,"exampleValue":"123456","maxLength":"64","root":false}},{"elementData":{"type":"STRING","name":"goodsQuantity","desc":"%20%E6%9C%80%E5%A4%9A%E6%94%AF%E6%8C%8114%E4%BD%8D%E6%95%B4%E6%95%B0%EF%BC%8C2%E4%BD%8D%E5%B0%8F%E6%95%B0","label":"%E5%95%86%E5%93%81%E6%95%B0%E9%87%8F","required":false,"exampleValue":"10.00","maxLength":"18","root":false}},{"elementData":{"type":"STRING","name":"includedAmt","desc":"%20%E6%9C%80%E5%A4%9A%E6%94%AF%E6%8C%8114%E4%BD%8D%E6%95%B4%E6%95%B0%EF%BC%8C2%E4%BD%8D%E5%B0%8F%E6%95%B0","label":"%E5%95%86%E5%93%81%E9%87%91%E9%A2%9D","required":false,"exampleValue":"10.00","maxLength":"18","root":false}},{"elementData":{"type":"STRING","name":"originLineNum","desc":"%20%E5%BD%93%E5%BD%95%E5%85%A5%E8%B4%9F%E6%95%B0%E8%B4%A6%E5%8D%95%EF%BC%88%E5%BA%94%E6%94%B6%E6%80%BB%E9%87%91%E9%A2%9D%E5%B0%8F%E4%BA%8E0%EF%BC%89%EF%BC%8C%E5%AF%B9%E5%8E%9F%E6%AD%A3%E6%95%B0%E8%B4%A6%E5%8D%95%E8%BF%9B%E8%A1%8C%E5%86%B2%E9%94%80%EF%BC%88originBillCode%E4%B8%8D%E4%B8%BA%E7%A9%BA%EF%BC%89%EF%BC%8C%E4%B8%94%E5%8E%9F%E6%AD%A3%E6%95%B0%E8%B4%A6%E5%8D%95%E6%89%93%E5%BC%80%E4%BA%A4%E6%98%93%E6%98%8E%E7%BB%86%E6%97%B6%E5%BF%85%E4%BC%A0%EF%BC%8C%E5%A1%AB%E5%86%99%E9%9C%80%E8%A6%81%E5%86%B2%E9%94%80%E7%9A%84%E5%8E%9F%E6%AD%A3%E6%95%B0%E8%B4%A6%E5%8D%95%E7%9A%84%E5%95%86%E5%93%81%E8%A1%8C%E5%8F%B7%E3%80%82%E5%A6%82%E5%8E%9F%E6%AD%A3%E6%95%B0%E8%B4%A6%E5%8D%95%E6%9C%89%E4%B8%89%E4%B8%AA%E5%95%86%E5%93%81%EF%BC%8C%E5%95%86%E5%93%81%E8%A1%8C%E5%8F%B7%E5%88%86%E5%88%AB%E6%98%AF1%2C2%2C3%EF%BC%8C%E7%8E%B0%E5%9C%A8%E9%9C%80%E8%A6%81%E5%AF%B9%E5%95%86%E5%93%81%E8%A1%8C%E5%8F%B73%E8%BF%9B%E8%A1%8C%E5%86%B2%E9%94%80%EF%BC%8C%E5%88%99%E5%8E%9F%E5%95%86%E5%93%81%E8%A1%8C%E5%8F%B7%E4%BC%A03%E3%80%82%E8%B4%9F%E6%95%B0%E8%B4%A6%E5%8D%95%E5%85%B3%E8%81%94%E6%AD%A3%E6%95%B0%E8%B4%A6%E5%8D%95%E6%97%B6%EF%BC%8C%E8%B4%9F%E6%95%B0%E8%B4%A6%E5%8D%95%E7%9A%84%E5%95%86%E5%93%81%E5%BF%85%E9%A1%BB%E5%9C%A8%E6%AD%A3%E6%95%B0%E8%B4%A6%E5%8D%95%E7%9A%84%E5%95%86%E5%93%81%E9%9B%86%E5%90%88%E4%B8%AD%E3%80%82%E5%A6%82%E5%8E%9F%E6%AD%A3%E6%95%B0%E8%B4%A6%E5%8D%95Bill%E6%9C%89%E5</w:t>
      </w:r>
      <w:r>
        <w:t>%95%86%E5%93%81A%EF%BC%8C%E5%95%86%E5%93%81B%EF%BC%8C%E5%95%86%E5%93%81C%EF%BC%8C%E8%8B%A5%E6%9C%AC%E6%AC%A1%E5%BD%95%E5%85%A5%E7%9A%84%E8%B4%9F%E6%95%B0%E8%B4%A6%E5%8D%95%E5%85%B3%E8%81%94%E4%BA%86Bill%EF%BC%8C%E5%88%99%E8%B4%9F%E6%95%B0%E8%B4%A6%E5%8D%95%E7%9A%84%E5%95%86%E5%93%81%E5%BF%85%E9%A1%BB%E5%9C%A8%E5%95%86%E5%93%81A%E3%80%81B%E3%80%81C%E4%B9%8B%E4%B8%AD%EF%BC%8C%E5%8E%9F%E5%95%86%E5%93%81%E8%A1%8C%E5%8F%B7%E5%8D%B3%E4%B8%BAA%E3%80%81B%E3%80%81C%E5%AF%B9%E5%BA%94%E7%9A%84%E5%95%86%E5%93%81%E8%A1%8C%E5%8F%B7","label":"%E5%95%86%E5%93%81%E5%8E%9F%E8%A1%8C%E5%8F%B7","required":false,"exampleValue":"1","maxLength":"5","root":false}},{"elementData":{"type":"STRING","name":"preferentialPolicy","desc":"%20%E6%9E%9A%E4%B8%BE%E8%8C%83%E5%9B%B4%EF%BC%9A%EF%BC%88PFP_1%2CPFP_2%2CPFP_3%2CPFP_4%2CPFP_5%2CPFP_6%2CPFP_7%2CPFP_8%2CPFP_9%2CPFP_10%2CPFP_11%2CPFP_12%2CPFP_13%2CPFP_14%2CPFP_15%2CPFP_16%2CPFP_17%2CPFP_18%2CPFP_19%EF%BC%89%0A%E5%AD%97%E6%AE%B5%E8%AF%B4%E6%98%8E%EF%BC%9A%0A%E4%BC%98%E6%83%A0%E6%94%BF%E7%AD%96%E3%80%90PFP_1-%E4%B8%8D%E4%BD%BF%E7%94%A8%E4%BC%98%E6%83%A0%E6%94%BF%E7%AD%96(PFP_1)%3B%20PFP_2-%E7%AE%80%E6%98%93%E5%BE%81%E6%94%B6(PFP_2)%3B%20PFP_3-%E7%A8%80%E5%9C%9F%E4%BA%A7%E5%93%81(PFP_3)%3B%20PFP_4-%E5%85%8D%E7%A8%8E(PFP_4)%3B%20PFP_5-%E4%B8%8D%E5%BE%81%E7%A8%8E(PFP_5)%3B%0APFP_6-%E5%85%88%E5%BE%81%E5%90%8E%E9%80%80(PFP_6)%3B%20PFP_7-100%25%E5%85%88%E5%BE%81%E5%90%8E%E9%80%80(PFP_7)%3B%20PFP_8-50%25%E5%85%88%E5%BE%81%E5%90%8E%E9%80%80(PFP_8)%3B%20PFP_9-%E6%8C%893%25%E7%AE%80%E6%98%93%E5%BE%81%E6%94%B6(PFP_9)%3B%20PFP_10-%E6%8C%895%25%E7%AE%80%E6%98%93%E5%BE%81%E6%94%B6(PFP_10)%3B%0APFP_11-%E6%8C%895%25%E7%AE%80%E6%98%93%E5%BE%81%E6%94%B6%E5%87%8F%E6%8C%891.5%25%E8%AE%A1%E5%BE%81(PFP_11)%3B%20PFP_12-%E5%8D%B3%E5%BE%81%E5%8D%B3%E9%80%8030%25(PFP_12)%3B%20PFP_13-%E5%8D%B3%E5%BE%81%E5%8D%B3%E9%80%8050%25(PFP_13)%3B%20PFP_14-%E5%8D%B3%E5%BE%81%E5%8D%B3%E9%80%8070%25(PFP_14)%3B%0APFP_15-%E5%8D%B3%E5%BE%81%E5%8D%B3%E9%80%80100%25(PFP_15)%3B%20PFP_16-%E8%B6%85%E7%A8%8E%E8%B4%9F3%25%E5%8D%B3%E5%BE%81%E5%8D%B3%E9%80%80(PFP_16)%3B%20PFP_17-%E8%B6%85%E7%A8%8E%E8%B4%9F6%25%E5%8D%B3%E5%BE%81%E5%8D%B3%E9%80%80(PFP_17)%3B%20PFP_18-%E8%B6%85%E7%A8%8E%E8%B4%9F8%25%E5%8D%B3%E5%BE%81%E5%8D%B3%E9%80%80(PFP_18)%3B%20PFP_19-%E8%B6%85%E7%A8%8E%E8%B4%9F12%25%E5%8D%B3%E5%BE%81%E5%8D%B3%E9%80%80(PFP_19)%E3%80%91","label":"%E4%BC%98%E6%83%A0%E6%94%BF%E7%AD%96%20PFP_1%2CPFP_2%2CPFP_3%2CPFP_4%2CPFP_5%2CPFP_6%2CPFP_7%2CPFP_8%2CPFP_9%2CPFP_10%2CPFP_11%2CPFP_12%2CPFP_13%2CPFP_14%2CPFP_15%2CPFP_16%2CPFP_17%2CPFP_18%2CPFP_19","required":false,"exampleValue":"PFP_1","maxLength":"6","root":false}},{"elementData":{"type":"STRING","name":"price","desc":"%20%E6%9C%80%E5%A4%9A%E6%94%AF%E6%8C%8114%E4%BD%8D%E6%95%B4%E6%95%B0%EF%BC%8C%E4%B8%A4%E4%BD%8D%E5%B0%8F%E6%95%B0","label":"%E5%95%86%E5%93%81%E5%8D%95%E4%BB%B7","required":false,"exampleValue":"10.00","maxLength":"18","root":false}},{"elementData":{"type":"STRING","name":"remark","desc":"","label":"%E5%95%86%E5%93%81%E5%A4%87%E6%B3%A8","required":false,"exampleValue":"%E8%BF%99%E6%98%AF%E6%88%91%E7%9A%84%E5%95%86%E5%93%81","maxLength":"512","root":false}},{"elementData":{"type":"STRING","name":"taxRate","desc":"%20%E7%A8%8E%E7%8E%87%E8%8C%83%E5%9B%B4%EF%BC%9A%EF%BC%88%220%22%2C%20%220.005%22%2C%20%220.01%22%2C%20%220.015%22%2C%20%220.02%22%2C%20%220.03%22%2C%20%220.05%22%2C%20%220.06%22%2C%20%220.09%22%2C%20%220.1%22%2C%20%220.11%22%2C%20%220.13%22%EF%BC%89","label":"%E7%A8%8E%E7%8E%87","required":false,"exampleValue":"0","maxLength":"10","root":false}}],"open":true},{"elementData":{"type":"STRING","name":"orderNum","desc":"%20%E8%AF%B7%E8%BE%93%E5%85%A5%E6%AD%A3%E6%95%B4%E6%95%B0","label":"%E8%AE%A2%E5%8D%95%E6%95%B0%E9%87%8F","required":false,"exampleValue":"10","maxLength":"9","root":false}},{"elementData":{"type":"STRING","name":"originBillCode","desc":"%20%E5%BD%93%E5%BD%95%E5%85%A5%E8%B4%9F%E6%95%B0%E8%B4%A6%E5%8D%95%EF%BC%8C%E5%AF%B9%E5%8E%9F%E6%AD%A3%E6%95%B0%E8%B4%A6%E5%8D%95%E8%BF%9B%E8%A1%8C%E5%86%B2%E9%94%80%E6%97%B6%E4%BC%A0%EF%BC%8</w:t>
      </w:r>
      <w:r>
        <w:t>C%E4%BC%A0%E5%8E%9F%E6%AD%A3%E6%95%B0%E8%B4%A6%E5%8D%95%E7%9A%84%E5%8D%95%E6%8D%AE%E7%BC%96%E5%8F%B7","label":"%E5%8E%9F%E5%8D%95%E7%BC%96%E5%8F%B7","required":false,"exampleValue":"666666","maxLength":"200","root":false}},{"elementData":{"type":"ARRAY","name":"paymentPlanApiList","desc":"%20%E5%A6%82%E6%9E%9C%E8%A1%A8%E5%8D%95%E6%9C%89%E5%9B%9E%E6%AC%BE%E8%AE%A1%E5%88%92%E7%BB%84%E4%BB%B6%EF%BC%8C%E4%B8%94%E6%89%93%E5%BC%80%E5%BF%85%E5%A1%AB%EF%BC%8C%E5%88%99%E5%9B%9E%E6%AC%BE%E8%AE%A1%E5%88%92%E5%BF%85%E5%A1%AB%EF%BC%8C%E6%9C%AA%E6%89%93%E5%BC%80%E5%BF%85%E5%A1%AB%E6%97%B6%E5%8F%AF%E4%BB%A5%E4%B8%8D%E4%BC%A0%EF%BC%8C%E8%8B%A5%E4%BC%A0%E5%80%BC%E5%88%99%E4%BC%9A%E6%A0%A1%E9%AA%8C%E9%A2%84%E8%AE%A1%E5%9B%9E%E6%AC%BE%E6%97%A5%E6%9C%9F%E5%92%8C%E9%A2%84%E8%AE%A1%E5%9B%9E%E6%AC%BE%E9%87%91%E9%A2%9D%E5%BF%85%E5%A1%AB","label":"%E5%9B%9E%E6%AC%BE%E8%AE%A1%E5%88%92","required":false,"exampleValue":"%5B%7B%22expectedPaymentAmount%22%3A%2220%22%2C%22expectedPaymentDate%22%3A%222025-11-13%22%2C%22paymentCategoryName%22%3A%22%E8%B4%A8%E4%BF%9D%E9%87%91%22%2C%22remark%22%3A%22%22%7D%2C%7B%22expectedPaymentAmount%22%3A%2230%22%2C%22expectedPaymentDate%22%3A%222025-12-13%22%2C%22paymentCategoryName%22%3A%22%E5%B0%BE%E6%AC%BE%22%2C%22remark%22%3A%22%22%7D%5D","maxLength":"50","root":false},"children":[{"elementData":{"type":"BIGDECIMAL","name":"expectedPaymentAmount","desc":"%20%E6%9C%80%E5%A4%9A%E6%94%AF%E6%8C%8114%E4%BD%8D%E6%95%B4%E6%95%B0%EF%BC%8C2%E4%BD%8D%E5%B0%8F%E6%95%B0","label":"%E9%A2%84%E8%AE%A1%E5%9B%9E%E6%AC%BE%E9%87%91%E9%A2%9D","required":false,"exampleValue":"100.00","maxLength":"(14,2)","root":false}},{"elementData":{"type":"STRING","name":"expectedPaymentDate","desc":"%20%E6%97%A5%E6%9C%9F%E6%A0%BC%E5%BC%8F%EF%BC%9A%0Ayyyy-MM-dd","label":"%E9%A2%84%E8%AE%A1%E5%9B%9E%E6%AC%BE%E6%97%A5%E6%9C%9F","required":false,"exampleValue":"2025-09-01","maxLength":"10","root":false}},{"elementData":{"type":"STRING","name":"paymentCategoryName","desc":"%20%E6%9E%9A%E4%B8%BE%E8%8C%83%E5%9B%B4%EF%BC%9A%0A%E9%A6%96%E6%9C%9F%E9%A2%84%E6%94%B6%E6%AC%BE%0A%E8%B4%A8%E4%BF%9D%E9%87%91%0A%E8%BF%9B%E5%BA%A6%E6%AC%BE%0A%E5%B0%BE%E6%AC%BE","label":"%E5%9B%9E%E6%AC%BE%E7%B1%BB%E5%88%AB%E5%90%8D%E7%A7%B0","required":false,"exampleValue":"%E5%B0%BE%E6%AC%BE","maxLength":"50","root":false}},{"elementData":{"type":"STRING","name":"remark","desc":"","label":"%E5%9B%9E%E6%AC%BE%E8%AE%A1%E5%88%92%E5%A4%87%E6%B3%A8","required":false,"exampleValue":"%E8%BF%99%E6%98%AF%E5%9B%9E%E6%AC%BE%E8%AE%A1%E5%88%92%E5%A4%87%E6%B3%A8","maxLength":"512","root":false}}],"open":true},{"elementData":{"type":"STRING","name":"remark","desc":"","label":"%E5%A4%87%E6%B3%A8","required":false,"exampleValue":"%E8%BF%99%E6%98%AF%E5%BA%94%E6%94%B6%E5%8D%95%E5%A4%87%E6%B3%A8","maxLength":"512","root":false}},{"elementData":{"type":"STRING","name":"salesCode","desc":"%20%E8%AF%B7%E4%BC%A0%E5%85%A5%E3%80%90%E7%AE%A1%E7%90%86%E5%90%8E%E5%8F%B0-%E7%BB%84%E7%BB%87-%E6%B3%95%E4%BA%BA%E5%85%AC%E5%8F%B8%E3%80%91%E5%B1%95%E7%A4%BA%E7%9A%84%E6%B3%95%E4%BA%BA%E5%85%AC%E5%8F%B8%E7%BC%96%E7%A0%81","label":"%E9%94%80%E5%94%AE%E6%96%B9%E7%BC%96%E7%A0%81","required":true,"exampleValue":"F0000001","maxLength":"50","root":false}},{"elementData":{"type":"STRING","name":"submitPersonCode","desc":"%20%E8%AF%B7%E4%BC%A0%E5%85%A5%E3%80%90%E5%91%98%E5%B7%A5%E7%AE%A1%E7%90%86-%E5%91%98%E5%B7%A5%E8%8A%B1%E5%90%8D%E5%86%8C%E3%80%91%E9%A1%B5%E9%9D%A2%E5%B1%95%E7%A4%BA%E7%9A%84%E5%91%98%E5%B7%A5%E5%8F%B7","label":"%E6%8F%90%E4%BA%A4%E4%BA%BA%E7%BC%96%E7%A0%81","required":true,"exampleValue":"123456","maxLength":"50","root":false}},{"elementData":{"type":"STRING","name":"taxRate","desc":"%20%E7%A8%8E%E7%8E%87%E8%8C%83%E5%9B%B4%EF%BC%9A%EF%BC%88%220%22%2C%20%220.005%22%2C%20%220.01%22%2C%20%220.015%22%2C%20%220.02%22%2C%20%220.03%22%2C%20%220.05%22%2C%20%220.06%22%2C%20%220.09%22%2C%20%220.1%22%2C%20%220.11%22%2C%20%220.13%22%EF%BC%89","label":"%E7%A8%8E%E7%8E%87","required":false,"exampleValue":"0","maxLength":"10","root":false}},{"elementData":{"type":"STRING",</w:t>
      </w:r>
      <w:r>
        <w:t>"name":"totalMoney","desc":"%20%E6%9C%80%E5%A4%9A%E6%94%AF%E6%8C%8114%E4%BD%8D%E6%95%B4%E6%95%B0%EF%BC%8C2%E4%BD%8D%E5%B0%8F%E6%95%B0%0A%E6%9C%89%E5%95%86%E5%93%81%E6%98%8E%E7%BB%86%E6%97%B6%EF%BC%8CtotalMoney%20%3D%20%E6%89%80%E6%9C%89%E5%95%86%E5%93%81%E7%9A%84%E6%80%BB%E9%87%91%E9%A2%9D%E4%B9%8B%E5%92%8C%EF%BC%8C%0A%E6%A0%B9%E6%8D%AE%E5%BA%94%E6%94%B6%E6%80%BB%E9%87%91%E9%A2%9D%E5%92%8C%E7%A8%8E%E7%8E%87%E8%AE%A1%E7%AE%97%E7%A8%8E%E9%A2%9D%E5%92%8C%E4%B8%8D%E5%90%AB%E7%A8%8E%E9%87%91%E9%A2%9D%0A%E7%A8%8E%E9%A2%9D%20%3D%20%E5%90%88%E5%90%8C%E6%80%BB%E9%87%91%E9%A2%9D*%E7%A8%8E%E7%8E%87%2F%EF%BC%881%2B%E7%A8%8E%E7%8E%87%EF%BC%89%0A%E4%B8%8D%E5%90%AB%E7%A8%8E%E9%87%91%E9%A2%9D%20%3D%20%E5%BA%94%E6%94%B6%E6%80%BB%E9%87%91%E9%A2%9D-%E7%A8%8E%E9%A2%9D","label":"%E5%BA%94%E6%94%B6%E6%80%BB%E9%87%91%E9%A2%9D","required":false,"exampleValue":"100.00","maxLength":"18","root":false}},{"elementData":{"type":"STRING","name":"tradeDate","desc":"%20yyyy-MM-dd%E6%A0%BC%E5%BC%8F","label":"%E4%BA%A4%E6%98%93%E6%97%A5%E6%9C%9F","required":true,"exampleValue":"2025-10-30","maxLength":"10","root":false}},{"elementData":{"type":"STRING","name":"upSysCode","desc":"%20%E5%A6%82%E6%9E%9C%E4%B8%8A%E6%B8%B8%E7%B3%BB%E7%BB%9F%E7%BC%96%E7%A0%81%E4%B8%8D%E5%AD%98%E5%9C%A8%EF%BC%8C%E5%8F%AF%E4%BB%A5%E4%BC%A0%E4%B8%8E%E4%B8%8A%E6%B8%B8%E7%B3%BB%E7%BB%9Fid%E7%9B%B8%E5%90%8C%E7%9A%84%E5%80%BC","label":"%E4%B8%8A%E6%B8%B8%E7%B3%BB%E7%BB%9F%E7%BC%96%E7%A0%81","required":false,"exampleValue":"WBXT000001","maxLength":"64","root":false}},{"elementData":{"type":"STRING","name":"upSysId","desc":"%20%E7%94%A8%E4%BD%9C%E4%B8%8A%E6%B8%B8%E4%BC%A0%E5%85%A5%E5%8D%95%E6%8D%AE%E7%9A%84%E5%94%AF%E4%B8%80%E6%A0%87%E8%AF%86%EF%BC%8C%E5%90%8C%E4%B8%80%E4%BC%81%E4%B8%9A%E4%B8%8B%EF%BC%8C%E4%B8%8A%E6%B8%B8%E7%B3%BB%E7%BB%9Fid%E6%98%AF%E5%94%AF%E4%B8%80%E7%9A%84%EF%BC%8C%E5%A6%82%E6%9E%9C%E4%B8%8A%E6%B8%B8%E7%B3%BB%E7%BB%9Fid%E5%AD%98%E5%9C%A8%EF%BC%8C%E5%88%99%E4%BC%A0%E5%85%A5%E4%B8%8A%E6%B8%B8%E7%B3%BB%E7%BB%9F%E7%9A%84id","label":"%E4%B8%8A%E6%B8%B8%E7%B3%BB%E7%BB%9Fid","required":false,"exampleValue":"WBXT000001","maxLength":"64","root":false}},{"elementData":{"type":"ARRAY","name":"generatePlanApiList","maxLength":"50","label":"%E4%B8%8B%E6%B8%B8%E5%8D%95%E6%8D%AE%E7%94%9F%E6%88%90%E8%AE%A1%E5%88%92","exampleValue":"%5B%7B%7D%5D","desc":"%20%E5%BA%94%E6%94%B6%E5%8D%95%E8%A1%A8%E5%8D%95%E6%A8%A1%E6%9D%BF%E5%8C%85%E5%90%AB%E4%B8%8B%E6%B8%B8%E5%8D%95%E6%8D%AE%E7%94%9F%E6%88%90%E8%AE%A1%E5%88%92%E7%BB%84%E4%BB%B6%E6%97%B6%E5%8F%AF%E4%BC%A0%E5%80%BC%EF%BC%8C%E7%94%A8%E4%BA%8E%E7%94%9F%E6%88%90%E4%B8%8B%E6%B8%B8%E6%94%B6%E5%85%A5%E7%A1%AE%E8%AE%A4%E5%8D%95"},"children":[{"elementData":{"type":"STRING","name":"planDate","maxLength":"10","required":false,"label":"%E8%AE%A1%E5%88%92%E5%88%B0%E6%9C%9F%E6%97%A5","exampleValue":"2026-02-10","desc":"%20yyyy-MM-dd%E6%A0%BC%E5%BC%8F"}},{"elementData":{"type":"STRING","name":"confirmAmount","maxLength":"18","label":"%E4%B8%8B%E6%B8%B8%E5%8D%95%E6%8D%AE%E7%94%9F%E6%88%90%E8%AE%A1%E5%88%92%E7%9A%84%E6%9C%AC%E6%AC%A1%E7%A1%AE%E8%AE%A4%E9%87%91%E9%A2%9D%EF%BC%88%E5%90%AB%E7%A8%8E%EF%BC%89","exampleValue":"100.00","desc":"%20%E5%8D%95%E6%8D%AE%E7%94%9F%E6%88%90%E8%AE%A1%E5%88%92%E7%9A%84%E9%87%91%E9%A2%9D%EF%BC%8C%E6%A0%B9%E6%8D%AE%E6%AD%A4%E9%87%91%E9%A2%9D%E7%94%9F%E6%88%90%E4%B8%8B%E6%B8%B8%E6%94%B6%E5%85%A5%E7%A1%AE%E8%AE%A4%E5%8D%95%E7%9A%84%E6%80%BB%E9%87%91%E9%A2%9D%EF%BC%8C%E6%9C%80%E5%A4%9A%E6%94%AF%E6%8C%8114%E4%BD%8D%E6%95%B4%E6%95%B0%EF%BC%8C2%E4%BD%8D%E5%B0%8F%E6%95%B0","required":false}},{"elementData":{"type":"STRING","name":"autoGenerate","maxLength":"2","label":"%E6%98%AF%E5%90%A6%E5%88%B0%E6%9C%9F%E8%87%AA%E5%8A%A8%E7%94%9F%E6%88%90","exampleValue":"Y","desc":"%20%E6%98%AF%E5%90%A6%E5%88%B0%E6%9C%9F%E8%87%AA%E5%8A%A8%E7%94%9F%E6%88%90%E5%8F%AA%E8%83%BD%E4%B8%BAY%E6%88%96N%0AY%EF%BC%9A%E6%89%93%E5%BC%80%0AN%EF%BC%9A%E5%85%B3%E9%97%AD","required":false}},{"elementData":{"type":"STRING","name":"tradeDate","maxLength":"10","label":"%E4%BA%A4%E6%98%93%E6%97%A5%E6%9C%9F","examp</w:t>
      </w:r>
      <w:r>
        <w:t>leValue":"2026-02-10","desc":"%20yyyy-MM-dd%E6%A0%BC%E5%BC%8F"}},{"elementData":{"type":"STRING","name":"billBeginDate","maxLength":"10","label":"%E8%B4%A6%E6%9C%9F%E5%BC%80%E5%A7%8B%E6%97%B6%E9%97%B4","exampleValue":"2026-02-10","desc":"%20yyyy-MM-dd%E6%A0%BC%E5%BC%8F"}},{"elementData":{"type":"STRING","name":"billEndDate","maxLength":"10","label":"%E8%B4%A6%E6%9C%9F%E7%BB%93%E6%9D%9F%E6%97%B6%E9%97%B4","exampleValue":"2026-02-10","desc":"%20yyyy-MM-dd%E6%A0%BC%E5%BC%8F"}},{"elementData":{"type":"STRING","name":"billMonth","maxLength":"6","label":"%E6%94%B6%E5%85%A5%E6%89%80%E5%B1%9E%E6%9C%88%E4%BB%BD","exampleValue":"202602","desc":"%20yyyyMM%E6%A0%BC%E5%BC%8F"}},{"elementData":{"type":"ARRAY","name":"billGeneratePlanFormInstanceList","label":"%E4%B8%8B%E6%B8%B8%E5%8D%95%E6%8D%AE%E7%94%9F%E6%88%90%E8%AE%A1%E5%88%92%E8%A1%A8%E5%8D%95%E8%87%AA%E5%AE%9A%E4%B9%89%E5%AD%97%E6%AE%B5%E5%80%BC","maxLength":"50","exampleValue":"%5B%7B%7D%5D","desc":"%20%E4%B8%8B%E6%B8%B8%E5%8D%95%E6%8D%AE%E7%94%9F%E6%88%90%E8%AE%A1%E5%88%92%E4%B8%AD%E7%9A%84%E8%87%AA%E5%AE%9A%E4%B9%89%E5%AD%97%E6%AE%B5%E7%BC%96%E7%A0%81%EF%BC%8C%E7%9B%AE%E5%89%8D%E4%B8%8B%E6%B8%B8%E5%8D%95%E6%8D%AE%E7%94%9F%E6%88%90%E8%AE%A1%E5%88%92%E5%8F%AA%E6%9C%89%EF%BC%9A%E5%8D%95%E8%A1%8C%E6%96%87%E6%9C%AC%EF%BC%8C%E6%95%B0%E5%AD%97%EF%BC%8C%E6%97%A5%E6%9C%9F%E9%80%89%E6%8B%A9%EF%BC%8C%E9%87%91%E9%A2%9D%E5%9B%9B%E4%B8%AA%E8%87%AA%E5%AE%9A%E4%B9%89%E5%AD%97%E6%AE%B5%EF%BC%8C%0A%E5%A1%AB%E5%86%99%E6%A0%BC%E5%BC%8F%E4%B8%BA%EF%BC%9A%22%E5%AD%97%E6%AE%B5%E7%BC%96%E7%A0%81%22%3A%5B%7B%22%E5%AD%97%E6%AE%B5%E5%80%BC%22%7D%5D%EF%BC%8C%E9%9C%80%E8%A6%81%E6%BB%A1%E8%B6%B3%E5%AD%97%E6%AE%B5%E7%9A%84%E6%A0%BC%E5%BC%8F%E6%A0%A1%E9%AA%8C"},"children":[{"elementData":{"type":"STRING","name":"code","maxLength":"16","label":"%E4%B8%8B%E6%B8%B8%E5%8D%95%E6%8D%AE%E7%94%9F%E6%88%90%E8%AE%A1%E5%88%92%E8%87%AA%E5%AE%9A%E4%B9%89%E5%AD%97%E6%AE%B5%E7%BC%96%E7%A0%81","exampleValue":"C123655"}},{"elementData":{"type":"ARRAY","name":"values","maxLength":"50","label":"%E4%B8%8B%E6%B8%B8%E5%8D%95%E6%8D%AE%E7%94%9F%E6%88%90%E8%AE%A1%E5%88%92%E8%87%AA%E5%AE%9A%E4%B9%89%E5%AD%97%E6%AE%B5%E5%80%BC","exampleValue":"%5B%222025-10-30%22%5D","desc":"%20%E7%9B%AE%E5%89%8D%E4%B8%8B%E6%B8%B8%E5%8D%95%E6%8D%AE%E7%94%9F%E6%88%90%E8%AE%A1%E5%88%92%E5%8F%AA%E6%9C%89%EF%BC%9A%E5%8D%95%E8%A1%8C%E6%96%87%E6%9C%AC%EF%BC%8C%E6%95%B0%E5%AD%97%EF%BC%8C%E6%97%A5%E6%9C%9F%E9%80%89%E6%8B%A9%EF%BC%8C%E9%87%91%E9%A2%9D%E5%9B%9B%E4%B8%AA%E8%87%AA%E5%AE%9A%E4%B9%89%E5%AD%97%E6%AE%B5%EF%BC%8C%0A%E5%A1%AB%E5%86%99%E6%A0%BC%E5%BC%8F%E4%B8%BA%EF%BC%9A%22%E5%AD%97%E6%AE%B5%E7%BC%96%E7%A0%81%22%3A%5B%7B%22%E5%AD%97%E6%AE%B5%E5%80%BC%22%7D%5D%EF%BC%8C%E9%9C%80%E8%A6%81%E6%BB%A1%E8%B6%B3%E5%AD%97%E6%AE%B5%E7%9A%84%E6%A0%BC%E5%BC%8F%E6%A0%A1%E9%AA%8C"}}]}]}],"open":false}]&lt;/restparamstable&gt;&lt;restparamstable&gt;[{"elementData":{"name":"root","type":"OBJECT","desc":"%20query%E6%A0%B9%E8%8A%82%E7%82%B9","label":"%E8%99%9A%E6%8B%9F%E6%A0%B9%E8%8A%82%E7%82%B9"}}]&lt;/restparamstable&gt;</w:t>
      </w:r>
    </w:p>
    <w:p>
      <w:pPr>
        <w:pStyle w:val="4"/>
      </w:pPr>
      <w:r>
        <w:t>接口输出参数</w:t>
      </w:r>
    </w:p>
    <w:p>
      <w:r>
        <w:t>&lt;restparamstable&gt;[{"elementData":{"name":"root","type":"OBJECT","desc":"%20%E5%93%8D%E5%BA%94%E5%A4%B4%E6%A0%B9%E8%8A%82%E7%82%B9","label":"%E8%99%9A%E6%8B%9F%E6%A0%B9%E8%8A%82%E7%82%B9"}}]&lt;/restparamstable&gt;&lt;restparamstable&gt;[{"elementData":{"type":"OBJECT","name":"root","desc":"%20%E5%93%8D%E5%BA%94%E4%BD%93%E6%A0%B9%E8%8A%82%E7%82%B9","label":"%E8%99%9A%E6%8B%9F%E6%A0%B9%E8%8A%82%E7%82%B9","required":true,"exampleValue":null,"maxLength":null,"root":true},"children":[{"elementData":{"type":"STRING","name":"returnCode","required":false,"label":"%E8%BF%94%E5%9B%9E%E7%A0%81","exampleValue":"SUC0000","desc":"","maxLength":"50"}},{"elementData":{"type":"STRING","name":"errorMsg","required":false,"label":"%E9%94%99%E8%AF%AF%E4%BF%A1%E6%81%AF","exampleValue":"null","desc":"%20%E8%BF%94%E5%9B%9E%E7%A0%81%E4%B8%8D%E6%98%AFSUC0000%E6%9C%89%E5%80%BC","maxLength":"200"}},{"elementData":{"type":"OBJECT","name":"body","required":false,"label":"%E8%BF%94%E5%9B%9E%E4%BD%93","exampleValue":"","desc":"","maxLength":"200"},"children":[{"elementData":{"type":"BOOLEAN","name":"result","required":false,"label":"%E5%90%8C%E6%AD%A5%E7%BB%93%E6%9E%9C","exampleValue":"true","desc":"%20true%20-%20%E5%90%8C%E6%AD%A5%E6%88%90%E5%8A%9F%0Afalse%20-%20%E5%90%8C%E6%AD%A5%E5%A4%B1%E8%B4%A5"}},{"elementData":{"type":"STRING","name":"errorMessage","required":false,"label":"%E5%90%8C%E6%AD%A5%E7%BB%93%E6%9E%9C%E6%8F%8F%E8%BF%B0","exampleValue":"null","desc":"","maxLength":"200"}}],"open":false}]}]&lt;/restparamstable&gt;</w:t>
      </w:r>
    </w:p>
    <w:p>
      <w:pPr>
        <w:pStyle w:val="4"/>
      </w:pPr>
      <w:r>
        <w:t>接口调用示例</w:t>
      </w:r>
    </w:p>
    <w:p>
      <w:pPr>
        <w:pStyle w:val="5"/>
      </w:pPr>
      <w:r>
        <w:t>请求报文</w:t>
      </w:r>
    </w:p>
    <w:p>
      <w:r>
        <w:t>{</w:t>
      </w:r>
      <w:r>
        <w:br w:type="textWrapping"/>
      </w:r>
      <w:r>
        <w:t xml:space="preserve">    "formCode": "1159479238819840",</w:t>
      </w:r>
      <w:r>
        <w:br w:type="textWrapping"/>
      </w:r>
      <w:r>
        <w:t xml:space="preserve">    "billCode": "",</w:t>
      </w:r>
      <w:r>
        <w:br w:type="textWrapping"/>
      </w:r>
      <w:r>
        <w:t xml:space="preserve">    "upSysId": "",</w:t>
      </w:r>
      <w:r>
        <w:br w:type="textWrapping"/>
      </w:r>
      <w:r>
        <w:t xml:space="preserve">    "upSysCode": "",</w:t>
      </w:r>
      <w:r>
        <w:br w:type="textWrapping"/>
      </w:r>
      <w:r>
        <w:t xml:space="preserve">    "originBillCode": "",</w:t>
      </w:r>
      <w:r>
        <w:br w:type="textWrapping"/>
      </w:r>
      <w:r>
        <w:t xml:space="preserve">    "customerCode": "INOSYS001",</w:t>
      </w:r>
      <w:r>
        <w:br w:type="textWrapping"/>
      </w:r>
      <w:r>
        <w:t xml:space="preserve">    "salesCode": "F000003",</w:t>
      </w:r>
      <w:r>
        <w:br w:type="textWrapping"/>
      </w:r>
      <w:r>
        <w:t xml:space="preserve">    "businessManCodes": [</w:t>
      </w:r>
      <w:r>
        <w:br w:type="textWrapping"/>
      </w:r>
      <w:r>
        <w:t xml:space="preserve">        "123",</w:t>
      </w:r>
      <w:r>
        <w:br w:type="textWrapping"/>
      </w:r>
      <w:r>
        <w:t xml:space="preserve">        "456"</w:t>
      </w:r>
      <w:r>
        <w:br w:type="textWrapping"/>
      </w:r>
      <w:r>
        <w:t xml:space="preserve">    ],</w:t>
      </w:r>
      <w:r>
        <w:br w:type="textWrapping"/>
      </w:r>
      <w:r>
        <w:t xml:space="preserve">    "billBeginDate": "2025-10-01",</w:t>
      </w:r>
      <w:r>
        <w:br w:type="textWrapping"/>
      </w:r>
      <w:r>
        <w:t xml:space="preserve">    "billEndDate": "2025-10-22",</w:t>
      </w:r>
      <w:r>
        <w:br w:type="textWrapping"/>
      </w:r>
      <w:r>
        <w:t xml:space="preserve">    "departmentCode": "",</w:t>
      </w:r>
      <w:r>
        <w:br w:type="textWrapping"/>
      </w:r>
      <w:r>
        <w:t xml:space="preserve">    "submitPersonCode": "8029877",</w:t>
      </w:r>
      <w:r>
        <w:br w:type="textWrapping"/>
      </w:r>
      <w:r>
        <w:t xml:space="preserve">    "remark": "",</w:t>
      </w:r>
      <w:r>
        <w:br w:type="textWrapping"/>
      </w:r>
      <w:r>
        <w:t xml:space="preserve">    "commissionRate": "0.1",</w:t>
      </w:r>
      <w:r>
        <w:br w:type="textWrapping"/>
      </w:r>
      <w:r>
        <w:t xml:space="preserve">    "orderNum": "1",</w:t>
      </w:r>
      <w:r>
        <w:br w:type="textWrapping"/>
      </w:r>
      <w:r>
        <w:t xml:space="preserve">    "tradeDate": "2025-10-26",</w:t>
      </w:r>
      <w:r>
        <w:br w:type="textWrapping"/>
      </w:r>
      <w:r>
        <w:t xml:space="preserve">    "totalMoney": "1234.12",</w:t>
      </w:r>
      <w:r>
        <w:br w:type="textWrapping"/>
      </w:r>
      <w:r>
        <w:t xml:space="preserve">    "taxRate": "0",</w:t>
      </w:r>
      <w:r>
        <w:br w:type="textWrapping"/>
      </w:r>
      <w:r>
        <w:t xml:space="preserve">    "billSummaryApi": {</w:t>
      </w:r>
      <w:r>
        <w:br w:type="textWrapping"/>
      </w:r>
      <w:r>
        <w:t xml:space="preserve">        "totalBillAmount": "321",</w:t>
      </w:r>
      <w:r>
        <w:br w:type="textWrapping"/>
      </w:r>
      <w:r>
        <w:t xml:space="preserve">        "totalPersonNumber": "123",</w:t>
      </w:r>
      <w:r>
        <w:br w:type="textWrapping"/>
      </w:r>
      <w:r>
        <w:t xml:space="preserve">        "totalPayableItems": "2",</w:t>
      </w:r>
      <w:r>
        <w:br w:type="textWrapping"/>
      </w:r>
      <w:r>
        <w:t xml:space="preserve">        "totalSocialSecurity": "7",</w:t>
      </w:r>
      <w:r>
        <w:br w:type="textWrapping"/>
      </w:r>
      <w:r>
        <w:t xml:space="preserve">        "totalActualAmount": "8",</w:t>
      </w:r>
      <w:r>
        <w:br w:type="textWrapping"/>
      </w:r>
      <w:r>
        <w:t xml:space="preserve">        "totalServiceAmount": "4",</w:t>
      </w:r>
      <w:r>
        <w:br w:type="textWrapping"/>
      </w:r>
      <w:r>
        <w:t xml:space="preserve">        "billSummaryFormInstanceList": [</w:t>
      </w:r>
      <w:r>
        <w:br w:type="textWrapping"/>
      </w:r>
      <w:r>
        <w:t xml:space="preserve">            {</w:t>
      </w:r>
      <w:r>
        <w:br w:type="textWrapping"/>
      </w:r>
      <w:r>
        <w:t xml:space="preserve">                "code": "C76193644",</w:t>
      </w:r>
      <w:r>
        <w:br w:type="textWrapping"/>
      </w:r>
      <w:r>
        <w:t xml:space="preserve">                "values": [</w:t>
      </w:r>
      <w:r>
        <w:br w:type="textWrapping"/>
      </w:r>
      <w:r>
        <w:t xml:space="preserve">                    "这是单行文本"</w:t>
      </w:r>
      <w:r>
        <w:br w:type="textWrapping"/>
      </w:r>
      <w:r>
        <w:t xml:space="preserve">                ]</w:t>
      </w:r>
      <w:r>
        <w:br w:type="textWrapping"/>
      </w:r>
      <w:r>
        <w:t xml:space="preserve">            },</w:t>
      </w:r>
      <w:r>
        <w:br w:type="textWrapping"/>
      </w:r>
      <w:r>
        <w:t xml:space="preserve">            {</w:t>
      </w:r>
      <w:r>
        <w:br w:type="textWrapping"/>
      </w:r>
      <w:r>
        <w:t xml:space="preserve">                "code": "C98187268",</w:t>
      </w:r>
      <w:r>
        <w:br w:type="textWrapping"/>
      </w:r>
      <w:r>
        <w:t xml:space="preserve">                "values": [</w:t>
      </w:r>
      <w:r>
        <w:br w:type="textWrapping"/>
      </w:r>
      <w:r>
        <w:t xml:space="preserve">                    "123"</w:t>
      </w:r>
      <w:r>
        <w:br w:type="textWrapping"/>
      </w:r>
      <w:r>
        <w:t xml:space="preserve">                ]</w:t>
      </w:r>
      <w:r>
        <w:br w:type="textWrapping"/>
      </w:r>
      <w:r>
        <w:t xml:space="preserve">            },</w:t>
      </w:r>
      <w:r>
        <w:br w:type="textWrapping"/>
      </w:r>
      <w:r>
        <w:t xml:space="preserve">            {</w:t>
      </w:r>
      <w:r>
        <w:br w:type="textWrapping"/>
      </w:r>
      <w:r>
        <w:t xml:space="preserve">                "code": "C42865519",</w:t>
      </w:r>
      <w:r>
        <w:br w:type="textWrapping"/>
      </w:r>
      <w:r>
        <w:t xml:space="preserve">                "values": [</w:t>
      </w:r>
      <w:r>
        <w:br w:type="textWrapping"/>
      </w:r>
      <w:r>
        <w:t xml:space="preserve">                    "2026-11-23"</w:t>
      </w:r>
      <w:r>
        <w:br w:type="textWrapping"/>
      </w:r>
      <w:r>
        <w:t xml:space="preserve">                ]</w:t>
      </w:r>
      <w:r>
        <w:br w:type="textWrapping"/>
      </w:r>
      <w:r>
        <w:t xml:space="preserve">            },</w:t>
      </w:r>
      <w:r>
        <w:br w:type="textWrapping"/>
      </w:r>
      <w:r>
        <w:t xml:space="preserve">            {</w:t>
      </w:r>
      <w:r>
        <w:br w:type="textWrapping"/>
      </w:r>
      <w:r>
        <w:t xml:space="preserve">                "code": "C42558908",</w:t>
      </w:r>
      <w:r>
        <w:br w:type="textWrapping"/>
      </w:r>
      <w:r>
        <w:t xml:space="preserve">                "values": [</w:t>
      </w:r>
      <w:r>
        <w:br w:type="textWrapping"/>
      </w:r>
      <w:r>
        <w:t xml:space="preserve">                    "1"</w:t>
      </w:r>
      <w:r>
        <w:br w:type="textWrapping"/>
      </w:r>
      <w:r>
        <w:t xml:space="preserve">                ]</w:t>
      </w:r>
      <w:r>
        <w:br w:type="textWrapping"/>
      </w:r>
      <w:r>
        <w:t xml:space="preserve">            }</w:t>
      </w:r>
      <w:r>
        <w:br w:type="textWrapping"/>
      </w:r>
      <w:r>
        <w:t xml:space="preserve">        ]</w:t>
      </w:r>
      <w:r>
        <w:br w:type="textWrapping"/>
      </w:r>
      <w:r>
        <w:t xml:space="preserve">    },</w:t>
      </w:r>
      <w:r>
        <w:br w:type="textWrapping"/>
      </w:r>
      <w:r>
        <w:t xml:space="preserve">    "goodsInfoApiList": [</w:t>
      </w:r>
      <w:r>
        <w:br w:type="textWrapping"/>
      </w:r>
      <w:r>
        <w:t xml:space="preserve">        {</w:t>
      </w:r>
      <w:r>
        <w:br w:type="textWrapping"/>
      </w:r>
      <w:r>
        <w:t xml:space="preserve">            "includedAmt": "1000",</w:t>
      </w:r>
      <w:r>
        <w:br w:type="textWrapping"/>
      </w:r>
      <w:r>
        <w:t xml:space="preserve">            "taxRate": "0",</w:t>
      </w:r>
      <w:r>
        <w:br w:type="textWrapping"/>
      </w:r>
      <w:r>
        <w:t xml:space="preserve">            "price": "10",</w:t>
      </w:r>
      <w:r>
        <w:br w:type="textWrapping"/>
      </w:r>
      <w:r>
        <w:t xml:space="preserve">            "originLineNum": "1",</w:t>
      </w:r>
      <w:r>
        <w:br w:type="textWrapping"/>
      </w:r>
      <w:r>
        <w:t xml:space="preserve">            "preferentialPolicy": "PFP_1",</w:t>
      </w:r>
      <w:r>
        <w:br w:type="textWrapping"/>
      </w:r>
      <w:r>
        <w:t xml:space="preserve">            "goodsQuantity": "100",</w:t>
      </w:r>
      <w:r>
        <w:br w:type="textWrapping"/>
      </w:r>
      <w:r>
        <w:t xml:space="preserve">            "remark": "红豆薏米茶",</w:t>
      </w:r>
      <w:r>
        <w:br w:type="textWrapping"/>
      </w:r>
      <w:r>
        <w:t xml:space="preserve">            "goodsCode": "2025060501"</w:t>
      </w:r>
      <w:r>
        <w:br w:type="textWrapping"/>
      </w:r>
      <w:r>
        <w:t xml:space="preserve">        },</w:t>
      </w:r>
      <w:r>
        <w:br w:type="textWrapping"/>
      </w:r>
      <w:r>
        <w:t xml:space="preserve">        {</w:t>
      </w:r>
      <w:r>
        <w:br w:type="textWrapping"/>
      </w:r>
      <w:r>
        <w:t xml:space="preserve">            "includedAmt": "-10",</w:t>
      </w:r>
      <w:r>
        <w:br w:type="textWrapping"/>
      </w:r>
      <w:r>
        <w:t xml:space="preserve">            "taxRate": "0",</w:t>
      </w:r>
      <w:r>
        <w:br w:type="textWrapping"/>
      </w:r>
      <w:r>
        <w:t xml:space="preserve">            "price": "10",</w:t>
      </w:r>
      <w:r>
        <w:br w:type="textWrapping"/>
      </w:r>
      <w:r>
        <w:t xml:space="preserve">            "originLineNum": "1",</w:t>
      </w:r>
      <w:r>
        <w:br w:type="textWrapping"/>
      </w:r>
      <w:r>
        <w:t xml:space="preserve">            "preferentialPolicy": "PFP_1",</w:t>
      </w:r>
      <w:r>
        <w:br w:type="textWrapping"/>
      </w:r>
      <w:r>
        <w:t xml:space="preserve">            "goodsQuantity": "-1",</w:t>
      </w:r>
      <w:r>
        <w:br w:type="textWrapping"/>
      </w:r>
      <w:r>
        <w:t xml:space="preserve">            "remark": "红豆薏米茶",</w:t>
      </w:r>
      <w:r>
        <w:br w:type="textWrapping"/>
      </w:r>
      <w:r>
        <w:t xml:space="preserve">            "goodsCode": "2025060501"</w:t>
      </w:r>
      <w:r>
        <w:br w:type="textWrapping"/>
      </w:r>
      <w:r>
        <w:t xml:space="preserve">        },</w:t>
      </w:r>
      <w:r>
        <w:br w:type="textWrapping"/>
      </w:r>
      <w:r>
        <w:t xml:space="preserve">        {</w:t>
      </w:r>
      <w:r>
        <w:br w:type="textWrapping"/>
      </w:r>
      <w:r>
        <w:t xml:space="preserve">            "includedAmt": "1000",</w:t>
      </w:r>
      <w:r>
        <w:br w:type="textWrapping"/>
      </w:r>
      <w:r>
        <w:t xml:space="preserve">            "taxRate": "0",</w:t>
      </w:r>
      <w:r>
        <w:br w:type="textWrapping"/>
      </w:r>
      <w:r>
        <w:t xml:space="preserve">            "price": "100",</w:t>
      </w:r>
      <w:r>
        <w:br w:type="textWrapping"/>
      </w:r>
      <w:r>
        <w:t xml:space="preserve">            "originLineNum": "2",</w:t>
      </w:r>
      <w:r>
        <w:br w:type="textWrapping"/>
      </w:r>
      <w:r>
        <w:t xml:space="preserve">            "preferentialPolicy": "PFP_1",</w:t>
      </w:r>
      <w:r>
        <w:br w:type="textWrapping"/>
      </w:r>
      <w:r>
        <w:t xml:space="preserve">            "goodsQuantity": "10",</w:t>
      </w:r>
      <w:r>
        <w:br w:type="textWrapping"/>
      </w:r>
      <w:r>
        <w:t xml:space="preserve">            "remark": "东方树叶",</w:t>
      </w:r>
      <w:r>
        <w:br w:type="textWrapping"/>
      </w:r>
      <w:r>
        <w:t xml:space="preserve">            "goodsCode": "P2025061000001"</w:t>
      </w:r>
      <w:r>
        <w:br w:type="textWrapping"/>
      </w:r>
      <w:r>
        <w:t xml:space="preserve">        },</w:t>
      </w:r>
      <w:r>
        <w:br w:type="textWrapping"/>
      </w:r>
      <w:r>
        <w:t xml:space="preserve">        {</w:t>
      </w:r>
      <w:r>
        <w:br w:type="textWrapping"/>
      </w:r>
      <w:r>
        <w:t xml:space="preserve">            "includedAmt": "-100",</w:t>
      </w:r>
      <w:r>
        <w:br w:type="textWrapping"/>
      </w:r>
      <w:r>
        <w:t xml:space="preserve">            "taxRate": "0",</w:t>
      </w:r>
      <w:r>
        <w:br w:type="textWrapping"/>
      </w:r>
      <w:r>
        <w:t xml:space="preserve">            "price": "100",</w:t>
      </w:r>
      <w:r>
        <w:br w:type="textWrapping"/>
      </w:r>
      <w:r>
        <w:t xml:space="preserve">            "originLineNum": "2",</w:t>
      </w:r>
      <w:r>
        <w:br w:type="textWrapping"/>
      </w:r>
      <w:r>
        <w:t xml:space="preserve">            "preferentialPolicy": "PFP_1",</w:t>
      </w:r>
      <w:r>
        <w:br w:type="textWrapping"/>
      </w:r>
      <w:r>
        <w:t xml:space="preserve">            "goodsQuantity": "-1",</w:t>
      </w:r>
      <w:r>
        <w:br w:type="textWrapping"/>
      </w:r>
      <w:r>
        <w:t xml:space="preserve">            "remark": "东方树叶",</w:t>
      </w:r>
      <w:r>
        <w:br w:type="textWrapping"/>
      </w:r>
      <w:r>
        <w:t xml:space="preserve">            "goodsCode": "P2025061000001"</w:t>
      </w:r>
      <w:r>
        <w:br w:type="textWrapping"/>
      </w:r>
      <w:r>
        <w:t xml:space="preserve">        }</w:t>
      </w:r>
      <w:r>
        <w:br w:type="textWrapping"/>
      </w:r>
      <w:r>
        <w:t xml:space="preserve">    ],</w:t>
      </w:r>
      <w:r>
        <w:br w:type="textWrapping"/>
      </w:r>
      <w:r>
        <w:t xml:space="preserve">    "generatePlanApiList": [</w:t>
      </w:r>
      <w:r>
        <w:br w:type="textWrapping"/>
      </w:r>
      <w:r>
        <w:t xml:space="preserve">        {</w:t>
      </w:r>
      <w:r>
        <w:br w:type="textWrapping"/>
      </w:r>
      <w:r>
        <w:t xml:space="preserve">            "billBeginDate": "2026-01-01",</w:t>
      </w:r>
      <w:r>
        <w:br w:type="textWrapping"/>
      </w:r>
      <w:r>
        <w:t xml:space="preserve">            "billEndDate": "2026-02-28",</w:t>
      </w:r>
      <w:r>
        <w:br w:type="textWrapping"/>
      </w:r>
      <w:r>
        <w:t xml:space="preserve">            "billGeneratePlanFormInstanceList": [</w:t>
      </w:r>
      <w:r>
        <w:br w:type="textWrapping"/>
      </w:r>
      <w:r>
        <w:t xml:space="preserve">                {</w:t>
      </w:r>
      <w:r>
        <w:br w:type="textWrapping"/>
      </w:r>
      <w:r>
        <w:t xml:space="preserve">                    "code": "C44485752",</w:t>
      </w:r>
      <w:r>
        <w:br w:type="textWrapping"/>
      </w:r>
      <w:r>
        <w:t xml:space="preserve">                    "values": [</w:t>
      </w:r>
      <w:r>
        <w:br w:type="textWrapping"/>
      </w:r>
      <w:r>
        <w:t xml:space="preserve">                        "10"</w:t>
      </w:r>
      <w:r>
        <w:br w:type="textWrapping"/>
      </w:r>
      <w:r>
        <w:t xml:space="preserve">                    ]</w:t>
      </w:r>
      <w:r>
        <w:br w:type="textWrapping"/>
      </w:r>
      <w:r>
        <w:t xml:space="preserve">                }</w:t>
      </w:r>
      <w:r>
        <w:br w:type="textWrapping"/>
      </w:r>
      <w:r>
        <w:t xml:space="preserve">            ],</w:t>
      </w:r>
      <w:r>
        <w:br w:type="textWrapping"/>
      </w:r>
      <w:r>
        <w:t xml:space="preserve">            "autoGenerate": "N",</w:t>
      </w:r>
      <w:r>
        <w:br w:type="textWrapping"/>
      </w:r>
      <w:r>
        <w:t xml:space="preserve">            "billMonth": "202602",</w:t>
      </w:r>
      <w:r>
        <w:br w:type="textWrapping"/>
      </w:r>
      <w:r>
        <w:t xml:space="preserve">            "tradeDate": "2026-02-10",</w:t>
      </w:r>
      <w:r>
        <w:br w:type="textWrapping"/>
      </w:r>
      <w:r>
        <w:t xml:space="preserve">            "confirmAmount": "110",</w:t>
      </w:r>
      <w:r>
        <w:br w:type="textWrapping"/>
      </w:r>
      <w:r>
        <w:t xml:space="preserve">            "planDate": "2026-02-03"</w:t>
      </w:r>
      <w:r>
        <w:br w:type="textWrapping"/>
      </w:r>
      <w:r>
        <w:t xml:space="preserve">        },</w:t>
      </w:r>
      <w:r>
        <w:br w:type="textWrapping"/>
      </w:r>
      <w:r>
        <w:t xml:space="preserve">        {</w:t>
      </w:r>
      <w:r>
        <w:br w:type="textWrapping"/>
      </w:r>
      <w:r>
        <w:t xml:space="preserve">            "billBeginDate": "2026-01-01",</w:t>
      </w:r>
      <w:r>
        <w:br w:type="textWrapping"/>
      </w:r>
      <w:r>
        <w:t xml:space="preserve">            "billEndDate": "2026-02-28",</w:t>
      </w:r>
      <w:r>
        <w:br w:type="textWrapping"/>
      </w:r>
      <w:r>
        <w:t xml:space="preserve">            "billGeneratePlanFormInstanceList": [</w:t>
      </w:r>
      <w:r>
        <w:br w:type="textWrapping"/>
      </w:r>
      <w:r>
        <w:t xml:space="preserve">                {</w:t>
      </w:r>
      <w:r>
        <w:br w:type="textWrapping"/>
      </w:r>
      <w:r>
        <w:t xml:space="preserve">                    "code": "C69518396",</w:t>
      </w:r>
      <w:r>
        <w:br w:type="textWrapping"/>
      </w:r>
      <w:r>
        <w:t xml:space="preserve">                    "values": [</w:t>
      </w:r>
      <w:r>
        <w:br w:type="textWrapping"/>
      </w:r>
      <w:r>
        <w:t xml:space="preserve">                        "你好"</w:t>
      </w:r>
      <w:r>
        <w:br w:type="textWrapping"/>
      </w:r>
      <w:r>
        <w:t xml:space="preserve">                    ]</w:t>
      </w:r>
      <w:r>
        <w:br w:type="textWrapping"/>
      </w:r>
      <w:r>
        <w:t xml:space="preserve">                },</w:t>
      </w:r>
      <w:r>
        <w:br w:type="textWrapping"/>
      </w:r>
      <w:r>
        <w:t xml:space="preserve">                {</w:t>
      </w:r>
      <w:r>
        <w:br w:type="textWrapping"/>
      </w:r>
      <w:r>
        <w:t xml:space="preserve">                    "code": "C44485752",</w:t>
      </w:r>
      <w:r>
        <w:br w:type="textWrapping"/>
      </w:r>
      <w:r>
        <w:t xml:space="preserve">                    "values": [</w:t>
      </w:r>
      <w:r>
        <w:br w:type="textWrapping"/>
      </w:r>
      <w:r>
        <w:t xml:space="preserve">                        "66"</w:t>
      </w:r>
      <w:r>
        <w:br w:type="textWrapping"/>
      </w:r>
      <w:r>
        <w:t xml:space="preserve">                    ]</w:t>
      </w:r>
      <w:r>
        <w:br w:type="textWrapping"/>
      </w:r>
      <w:r>
        <w:t xml:space="preserve">                },</w:t>
      </w:r>
      <w:r>
        <w:br w:type="textWrapping"/>
      </w:r>
      <w:r>
        <w:t xml:space="preserve">                {</w:t>
      </w:r>
      <w:r>
        <w:br w:type="textWrapping"/>
      </w:r>
      <w:r>
        <w:t xml:space="preserve">                    "code": "C77648663",</w:t>
      </w:r>
      <w:r>
        <w:br w:type="textWrapping"/>
      </w:r>
      <w:r>
        <w:t xml:space="preserve">                    "values": [</w:t>
      </w:r>
      <w:r>
        <w:br w:type="textWrapping"/>
      </w:r>
      <w:r>
        <w:t xml:space="preserve">                        "2026-02-28"</w:t>
      </w:r>
      <w:r>
        <w:br w:type="textWrapping"/>
      </w:r>
      <w:r>
        <w:t xml:space="preserve">                    ]</w:t>
      </w:r>
      <w:r>
        <w:br w:type="textWrapping"/>
      </w:r>
      <w:r>
        <w:t xml:space="preserve">                }</w:t>
      </w:r>
      <w:r>
        <w:br w:type="textWrapping"/>
      </w:r>
      <w:r>
        <w:t xml:space="preserve">            ],</w:t>
      </w:r>
      <w:r>
        <w:br w:type="textWrapping"/>
      </w:r>
      <w:r>
        <w:t xml:space="preserve">            "billMonth": "202602",</w:t>
      </w:r>
      <w:r>
        <w:br w:type="textWrapping"/>
      </w:r>
      <w:r>
        <w:t xml:space="preserve">            "confirmAmount": "220",</w:t>
      </w:r>
      <w:r>
        <w:br w:type="textWrapping"/>
      </w:r>
      <w:r>
        <w:t xml:space="preserve">            "planDate": "2026-02-03"</w:t>
      </w:r>
      <w:r>
        <w:br w:type="textWrapping"/>
      </w:r>
      <w:r>
        <w:t xml:space="preserve">        }</w:t>
      </w:r>
      <w:r>
        <w:br w:type="textWrapping"/>
      </w:r>
      <w:r>
        <w:t xml:space="preserve">    ],</w:t>
      </w:r>
      <w:r>
        <w:br w:type="textWrapping"/>
      </w:r>
      <w:r>
        <w:t xml:space="preserve">    "paymentPlanApiList": [</w:t>
      </w:r>
      <w:r>
        <w:br w:type="textWrapping"/>
      </w:r>
      <w:r>
        <w:t xml:space="preserve">        {</w:t>
      </w:r>
      <w:r>
        <w:br w:type="textWrapping"/>
      </w:r>
      <w:r>
        <w:t xml:space="preserve">            "expectedPaymentAmount": 3,</w:t>
      </w:r>
      <w:r>
        <w:br w:type="textWrapping"/>
      </w:r>
      <w:r>
        <w:t xml:space="preserve">            "expectedPaymentDate": "2025-09-11",</w:t>
      </w:r>
      <w:r>
        <w:br w:type="textWrapping"/>
      </w:r>
      <w:r>
        <w:t xml:space="preserve">            "paymentCategoryName": "尾款",</w:t>
      </w:r>
      <w:r>
        <w:br w:type="textWrapping"/>
      </w:r>
      <w:r>
        <w:t xml:space="preserve">            "remark": "哈哈哈"</w:t>
      </w:r>
      <w:r>
        <w:br w:type="textWrapping"/>
      </w:r>
      <w:r>
        <w:t xml:space="preserve">        }</w:t>
      </w:r>
      <w:r>
        <w:br w:type="textWrapping"/>
      </w:r>
      <w:r>
        <w:t xml:space="preserve">    ],</w:t>
      </w:r>
      <w:r>
        <w:br w:type="textWrapping"/>
      </w:r>
      <w:r>
        <w:t xml:space="preserve">    "formInstanceApiList": [</w:t>
      </w:r>
      <w:r>
        <w:br w:type="textWrapping"/>
      </w:r>
      <w:r>
        <w:t xml:space="preserve">        {</w:t>
      </w:r>
      <w:r>
        <w:br w:type="textWrapping"/>
      </w:r>
      <w:r>
        <w:t xml:space="preserve">            "code": "单行文本",</w:t>
      </w:r>
      <w:r>
        <w:br w:type="textWrapping"/>
      </w:r>
      <w:r>
        <w:t xml:space="preserve">            "values": [</w:t>
      </w:r>
      <w:r>
        <w:br w:type="textWrapping"/>
      </w:r>
      <w:r>
        <w:t xml:space="preserve">                "这是单行文本"</w:t>
      </w:r>
      <w:r>
        <w:br w:type="textWrapping"/>
      </w:r>
      <w:r>
        <w:t xml:space="preserve">            ]</w:t>
      </w:r>
      <w:r>
        <w:br w:type="textWrapping"/>
      </w:r>
      <w:r>
        <w:t xml:space="preserve">        },</w:t>
      </w:r>
      <w:r>
        <w:br w:type="textWrapping"/>
      </w:r>
      <w:r>
        <w:t xml:space="preserve">        {</w:t>
      </w:r>
      <w:r>
        <w:br w:type="textWrapping"/>
      </w:r>
      <w:r>
        <w:t xml:space="preserve">            "code": "多行文本",</w:t>
      </w:r>
      <w:r>
        <w:br w:type="textWrapping"/>
      </w:r>
      <w:r>
        <w:t xml:space="preserve">            "values": [</w:t>
      </w:r>
      <w:r>
        <w:br w:type="textWrapping"/>
      </w:r>
      <w:r>
        <w:t xml:space="preserve">                "这是多行文本"</w:t>
      </w:r>
      <w:r>
        <w:br w:type="textWrapping"/>
      </w:r>
      <w:r>
        <w:t xml:space="preserve">            ]</w:t>
      </w:r>
      <w:r>
        <w:br w:type="textWrapping"/>
      </w:r>
      <w:r>
        <w:t xml:space="preserve">        },</w:t>
      </w:r>
      <w:r>
        <w:br w:type="textWrapping"/>
      </w:r>
      <w:r>
        <w:t xml:space="preserve">        {</w:t>
      </w:r>
      <w:r>
        <w:br w:type="textWrapping"/>
      </w:r>
      <w:r>
        <w:t xml:space="preserve">            "code": "数字",</w:t>
      </w:r>
      <w:r>
        <w:br w:type="textWrapping"/>
      </w:r>
      <w:r>
        <w:t xml:space="preserve">            "values": [</w:t>
      </w:r>
      <w:r>
        <w:br w:type="textWrapping"/>
      </w:r>
      <w:r>
        <w:t xml:space="preserve">                "1"</w:t>
      </w:r>
      <w:r>
        <w:br w:type="textWrapping"/>
      </w:r>
      <w:r>
        <w:t xml:space="preserve">            ]</w:t>
      </w:r>
      <w:r>
        <w:br w:type="textWrapping"/>
      </w:r>
      <w:r>
        <w:t xml:space="preserve">        },</w:t>
      </w:r>
      <w:r>
        <w:br w:type="textWrapping"/>
      </w:r>
      <w:r>
        <w:t xml:space="preserve">        {</w:t>
      </w:r>
      <w:r>
        <w:br w:type="textWrapping"/>
      </w:r>
      <w:r>
        <w:t xml:space="preserve">            "code": "金额",</w:t>
      </w:r>
      <w:r>
        <w:br w:type="textWrapping"/>
      </w:r>
      <w:r>
        <w:t xml:space="preserve">            "values": [</w:t>
      </w:r>
      <w:r>
        <w:br w:type="textWrapping"/>
      </w:r>
      <w:r>
        <w:t xml:space="preserve">                "123"</w:t>
      </w:r>
      <w:r>
        <w:br w:type="textWrapping"/>
      </w:r>
      <w:r>
        <w:t xml:space="preserve">            ]</w:t>
      </w:r>
      <w:r>
        <w:br w:type="textWrapping"/>
      </w:r>
      <w:r>
        <w:t xml:space="preserve">        },</w:t>
      </w:r>
      <w:r>
        <w:br w:type="textWrapping"/>
      </w:r>
      <w:r>
        <w:t xml:space="preserve">        {</w:t>
      </w:r>
      <w:r>
        <w:br w:type="textWrapping"/>
      </w:r>
      <w:r>
        <w:t xml:space="preserve">            "code": "单选",</w:t>
      </w:r>
      <w:r>
        <w:br w:type="textWrapping"/>
      </w:r>
      <w:r>
        <w:t xml:space="preserve">            "values": [</w:t>
      </w:r>
      <w:r>
        <w:br w:type="textWrapping"/>
      </w:r>
      <w:r>
        <w:t xml:space="preserve">                "选项1"</w:t>
      </w:r>
      <w:r>
        <w:br w:type="textWrapping"/>
      </w:r>
      <w:r>
        <w:t xml:space="preserve">            ]</w:t>
      </w:r>
      <w:r>
        <w:br w:type="textWrapping"/>
      </w:r>
      <w:r>
        <w:t xml:space="preserve">        },</w:t>
      </w:r>
      <w:r>
        <w:br w:type="textWrapping"/>
      </w:r>
      <w:r>
        <w:t xml:space="preserve">        {</w:t>
      </w:r>
      <w:r>
        <w:br w:type="textWrapping"/>
      </w:r>
      <w:r>
        <w:t xml:space="preserve">            "code": "多选",</w:t>
      </w:r>
      <w:r>
        <w:br w:type="textWrapping"/>
      </w:r>
      <w:r>
        <w:t xml:space="preserve">            "values": [</w:t>
      </w:r>
      <w:r>
        <w:br w:type="textWrapping"/>
      </w:r>
      <w:r>
        <w:t xml:space="preserve">                "选项1",</w:t>
      </w:r>
      <w:r>
        <w:br w:type="textWrapping"/>
      </w:r>
      <w:r>
        <w:t xml:space="preserve">                "选项2"</w:t>
      </w:r>
      <w:r>
        <w:br w:type="textWrapping"/>
      </w:r>
      <w:r>
        <w:t xml:space="preserve">            ]</w:t>
      </w:r>
      <w:r>
        <w:br w:type="textWrapping"/>
      </w:r>
      <w:r>
        <w:t xml:space="preserve">        },</w:t>
      </w:r>
      <w:r>
        <w:br w:type="textWrapping"/>
      </w:r>
      <w:r>
        <w:t xml:space="preserve">        {</w:t>
      </w:r>
      <w:r>
        <w:br w:type="textWrapping"/>
      </w:r>
      <w:r>
        <w:t xml:space="preserve">            "code": "下拉选择",</w:t>
      </w:r>
      <w:r>
        <w:br w:type="textWrapping"/>
      </w:r>
      <w:r>
        <w:t xml:space="preserve">            "values": [</w:t>
      </w:r>
      <w:r>
        <w:br w:type="textWrapping"/>
      </w:r>
      <w:r>
        <w:t xml:space="preserve">                "选项1"</w:t>
      </w:r>
      <w:r>
        <w:br w:type="textWrapping"/>
      </w:r>
      <w:r>
        <w:t xml:space="preserve">            ]</w:t>
      </w:r>
      <w:r>
        <w:br w:type="textWrapping"/>
      </w:r>
      <w:r>
        <w:t xml:space="preserve">        },</w:t>
      </w:r>
      <w:r>
        <w:br w:type="textWrapping"/>
      </w:r>
      <w:r>
        <w:t xml:space="preserve">        {</w:t>
      </w:r>
      <w:r>
        <w:br w:type="textWrapping"/>
      </w:r>
      <w:r>
        <w:t xml:space="preserve">            "code": "手机号码",</w:t>
      </w:r>
      <w:r>
        <w:br w:type="textWrapping"/>
      </w:r>
      <w:r>
        <w:t xml:space="preserve">            "values": [</w:t>
      </w:r>
      <w:r>
        <w:br w:type="textWrapping"/>
      </w:r>
      <w:r>
        <w:t xml:space="preserve">                "19100000001"</w:t>
      </w:r>
      <w:r>
        <w:br w:type="textWrapping"/>
      </w:r>
      <w:r>
        <w:t xml:space="preserve">            ]</w:t>
      </w:r>
      <w:r>
        <w:br w:type="textWrapping"/>
      </w:r>
      <w:r>
        <w:t xml:space="preserve">        },</w:t>
      </w:r>
      <w:r>
        <w:br w:type="textWrapping"/>
      </w:r>
      <w:r>
        <w:t xml:space="preserve">        {</w:t>
      </w:r>
      <w:r>
        <w:br w:type="textWrapping"/>
      </w:r>
      <w:r>
        <w:t xml:space="preserve">            "code": "日期选择",</w:t>
      </w:r>
      <w:r>
        <w:br w:type="textWrapping"/>
      </w:r>
      <w:r>
        <w:t xml:space="preserve">            "values": [</w:t>
      </w:r>
      <w:r>
        <w:br w:type="textWrapping"/>
      </w:r>
      <w:r>
        <w:t xml:space="preserve">                "2023-09-09"</w:t>
      </w:r>
      <w:r>
        <w:br w:type="textWrapping"/>
      </w:r>
      <w:r>
        <w:t xml:space="preserve">            ]</w:t>
      </w:r>
      <w:r>
        <w:br w:type="textWrapping"/>
      </w:r>
      <w:r>
        <w:t xml:space="preserve">        },</w:t>
      </w:r>
      <w:r>
        <w:br w:type="textWrapping"/>
      </w:r>
      <w:r>
        <w:t xml:space="preserve">        {</w:t>
      </w:r>
      <w:r>
        <w:br w:type="textWrapping"/>
      </w:r>
      <w:r>
        <w:t xml:space="preserve">            "code": "日期区间",</w:t>
      </w:r>
      <w:r>
        <w:br w:type="textWrapping"/>
      </w:r>
      <w:r>
        <w:t xml:space="preserve">            "values": [</w:t>
      </w:r>
      <w:r>
        <w:br w:type="textWrapping"/>
      </w:r>
      <w:r>
        <w:t xml:space="preserve">                "2023-09-11",</w:t>
      </w:r>
      <w:r>
        <w:br w:type="textWrapping"/>
      </w:r>
      <w:r>
        <w:t xml:space="preserve">                "2026-09-08"</w:t>
      </w:r>
      <w:r>
        <w:br w:type="textWrapping"/>
      </w:r>
      <w:r>
        <w:t xml:space="preserve">            ]</w:t>
      </w:r>
      <w:r>
        <w:br w:type="textWrapping"/>
      </w:r>
      <w:r>
        <w:t xml:space="preserve">        },</w:t>
      </w:r>
      <w:r>
        <w:br w:type="textWrapping"/>
      </w:r>
      <w:r>
        <w:t xml:space="preserve">        {</w:t>
      </w:r>
      <w:r>
        <w:br w:type="textWrapping"/>
      </w:r>
      <w:r>
        <w:t xml:space="preserve">            "code": "银行卡号",</w:t>
      </w:r>
      <w:r>
        <w:br w:type="textWrapping"/>
      </w:r>
      <w:r>
        <w:t xml:space="preserve">            "values": [</w:t>
      </w:r>
      <w:r>
        <w:br w:type="textWrapping"/>
      </w:r>
      <w:r>
        <w:t xml:space="preserve">                "4111111111111111"</w:t>
      </w:r>
      <w:r>
        <w:br w:type="textWrapping"/>
      </w:r>
      <w:r>
        <w:t xml:space="preserve">            ]</w:t>
      </w:r>
      <w:r>
        <w:br w:type="textWrapping"/>
      </w:r>
      <w:r>
        <w:t xml:space="preserve">        },</w:t>
      </w:r>
      <w:r>
        <w:br w:type="textWrapping"/>
      </w:r>
      <w:r>
        <w:t xml:space="preserve">        {</w:t>
      </w:r>
      <w:r>
        <w:br w:type="textWrapping"/>
      </w:r>
      <w:r>
        <w:t xml:space="preserve">            "code": "邮箱",</w:t>
      </w:r>
      <w:r>
        <w:br w:type="textWrapping"/>
      </w:r>
      <w:r>
        <w:t xml:space="preserve">            "values": [</w:t>
      </w:r>
      <w:r>
        <w:br w:type="textWrapping"/>
      </w:r>
      <w:r>
        <w:t xml:space="preserve">                "1234@qq.com"</w:t>
      </w:r>
      <w:r>
        <w:br w:type="textWrapping"/>
      </w:r>
      <w:r>
        <w:t xml:space="preserve">            ]</w:t>
      </w:r>
      <w:r>
        <w:br w:type="textWrapping"/>
      </w:r>
      <w:r>
        <w:t xml:space="preserve">        },</w:t>
      </w:r>
      <w:r>
        <w:br w:type="textWrapping"/>
      </w:r>
      <w:r>
        <w:t xml:space="preserve">        {</w:t>
      </w:r>
      <w:r>
        <w:br w:type="textWrapping"/>
      </w:r>
      <w:r>
        <w:t xml:space="preserve">            "code": "单据项目",</w:t>
      </w:r>
      <w:r>
        <w:br w:type="textWrapping"/>
      </w:r>
      <w:r>
        <w:t xml:space="preserve">            "values": [</w:t>
      </w:r>
      <w:r>
        <w:br w:type="textWrapping"/>
      </w:r>
      <w:r>
        <w:t xml:space="preserve">                "20251021160938"</w:t>
      </w:r>
      <w:r>
        <w:br w:type="textWrapping"/>
      </w:r>
      <w:r>
        <w:t xml:space="preserve">            ]</w:t>
      </w:r>
      <w:r>
        <w:br w:type="textWrapping"/>
      </w:r>
      <w:r>
        <w:t xml:space="preserve">        },</w:t>
      </w:r>
      <w:r>
        <w:br w:type="textWrapping"/>
      </w:r>
      <w:r>
        <w:t xml:space="preserve">        {</w:t>
      </w:r>
      <w:r>
        <w:br w:type="textWrapping"/>
      </w:r>
      <w:r>
        <w:t xml:space="preserve">            "code": "项目",</w:t>
      </w:r>
      <w:r>
        <w:br w:type="textWrapping"/>
      </w:r>
      <w:r>
        <w:t xml:space="preserve">            "values": [</w:t>
      </w:r>
      <w:r>
        <w:br w:type="textWrapping"/>
      </w:r>
      <w:r>
        <w:t xml:space="preserve">                "PRJ2025102116112461823"</w:t>
      </w:r>
      <w:r>
        <w:br w:type="textWrapping"/>
      </w:r>
      <w:r>
        <w:t xml:space="preserve">            ]</w:t>
      </w:r>
      <w:r>
        <w:br w:type="textWrapping"/>
      </w:r>
      <w:r>
        <w:t xml:space="preserve">        },</w:t>
      </w:r>
      <w:r>
        <w:br w:type="textWrapping"/>
      </w:r>
      <w:r>
        <w:t xml:space="preserve">        {</w:t>
      </w:r>
      <w:r>
        <w:br w:type="textWrapping"/>
      </w:r>
      <w:r>
        <w:t xml:space="preserve">            "code": "SuperiorContract",</w:t>
      </w:r>
      <w:r>
        <w:br w:type="textWrapping"/>
      </w:r>
      <w:r>
        <w:t xml:space="preserve">            "values": [</w:t>
      </w:r>
      <w:r>
        <w:br w:type="textWrapping"/>
      </w:r>
      <w:r>
        <w:t xml:space="preserve">                "HT-202507280004"</w:t>
      </w:r>
      <w:r>
        <w:br w:type="textWrapping"/>
      </w:r>
      <w:r>
        <w:t xml:space="preserve">            ]</w:t>
      </w:r>
      <w:r>
        <w:br w:type="textWrapping"/>
      </w:r>
      <w:r>
        <w:t xml:space="preserve">        },</w:t>
      </w:r>
      <w:r>
        <w:br w:type="textWrapping"/>
      </w:r>
      <w:r>
        <w:t xml:space="preserve">        {</w:t>
      </w:r>
      <w:r>
        <w:br w:type="textWrapping"/>
      </w:r>
      <w:r>
        <w:t xml:space="preserve">            "code": "账单月份",</w:t>
      </w:r>
      <w:r>
        <w:br w:type="textWrapping"/>
      </w:r>
      <w:r>
        <w:t xml:space="preserve">            "values": [</w:t>
      </w:r>
      <w:r>
        <w:br w:type="textWrapping"/>
      </w:r>
      <w:r>
        <w:t xml:space="preserve">                "202809"</w:t>
      </w:r>
      <w:r>
        <w:br w:type="textWrapping"/>
      </w:r>
      <w:r>
        <w:t xml:space="preserve">            ]</w:t>
      </w:r>
      <w:r>
        <w:br w:type="textWrapping"/>
      </w:r>
      <w:r>
        <w:t xml:space="preserve">        }</w:t>
      </w:r>
      <w:r>
        <w:br w:type="textWrapping"/>
      </w:r>
      <w:r>
        <w:t xml:space="preserve">    ]</w:t>
      </w:r>
      <w:r>
        <w:br w:type="textWrapping"/>
      </w:r>
      <w:r>
        <w:t>}</w:t>
      </w:r>
    </w:p>
    <w:p>
      <w:pPr>
        <w:pStyle w:val="5"/>
      </w:pPr>
      <w:r>
        <w:t>响应报文</w:t>
      </w:r>
    </w:p>
    <w:p>
      <w:r>
        <w:t>{</w:t>
      </w:r>
      <w:r>
        <w:br w:type="textWrapping"/>
      </w:r>
      <w:r>
        <w:t xml:space="preserve">    "returnCode": "SUC0000",</w:t>
      </w:r>
      <w:r>
        <w:br w:type="textWrapping"/>
      </w:r>
      <w:r>
        <w:t xml:space="preserve">    "errorMsg": null,</w:t>
      </w:r>
      <w:r>
        <w:br w:type="textWrapping"/>
      </w:r>
      <w:r>
        <w:t xml:space="preserve">    "body": {</w:t>
      </w:r>
      <w:r>
        <w:br w:type="textWrapping"/>
      </w:r>
      <w:r>
        <w:t xml:space="preserve">        "result": true,</w:t>
      </w:r>
      <w:r>
        <w:br w:type="textWrapping"/>
      </w:r>
      <w:r>
        <w:t xml:space="preserve">        "errorMessage": null</w:t>
      </w:r>
      <w:r>
        <w:br w:type="textWrapping"/>
      </w:r>
      <w:r>
        <w:t xml:space="preserve">    }</w:t>
      </w:r>
      <w:r>
        <w:br w:type="textWrapping"/>
      </w:r>
      <w:r>
        <w:t>}</w:t>
      </w:r>
    </w:p>
    <w:p>
      <w:pPr>
        <w:pStyle w:val="4"/>
      </w:pPr>
      <w:r>
        <w:t>错误码说明</w:t>
      </w:r>
    </w:p>
    <w:p>
      <w:r>
        <w:t>| 错误码| 错误信息|</w:t>
      </w:r>
    </w:p>
    <w:p>
      <w:r>
        <w:t>| --- | --- |</w:t>
      </w:r>
    </w:p>
    <w:p>
      <w:r>
        <w:t>| XFKAPI0004 | 应收单api推送请求体为空 |</w:t>
      </w:r>
    </w:p>
    <w:p>
      <w:r>
        <w:t>| XFKAPI0005 | 应收单api推送表单模板不存在 |</w:t>
      </w:r>
    </w:p>
    <w:p>
      <w:r>
        <w:t>| XFKAPI0006 | 应收单api推送失败 |</w:t>
      </w:r>
    </w:p>
    <w:p>
      <w:r>
        <w:t>| XFKHTE0036 | 单据导入保存到表单引擎失败 |</w:t>
      </w:r>
    </w:p>
    <w:p>
      <w:r>
        <w:t>| XFKAPI0065 | 下游单据生成计划表单设置了必填，参数不能为空 |</w:t>
      </w:r>
    </w:p>
    <w:p>
      <w:r>
        <w:t>| XFKAPI0066 | 下游单据生成计划的计划到期日和计划金额必填 |</w:t>
      </w:r>
    </w:p>
    <w:p>
      <w:r>
        <w:t>| XFKAPI0067 | 下游单据生成计划计划到期日格式错误，正确格式为yyyy-MM-dd |</w:t>
      </w:r>
    </w:p>
    <w:p>
      <w:r>
        <w:t>| XFKAPI0071 | 下游单据生成计划存在重复的自定义字段 |</w:t>
      </w:r>
    </w:p>
    <w:p>
      <w:r>
        <w:t>| XFKAPI0072 | 下游单据生成计划预制字段{0}必填但未填写 |</w:t>
      </w:r>
    </w:p>
    <w:p>
      <w:r>
        <w:t>| XFKAPI0073 | 下游单据生成计划自定义字段{0}必填但未填写 |</w:t>
      </w:r>
    </w:p>
    <w:p>
      <w:r>
        <w:t>| XFKAPI0074 | 下游单据生成计划自定义字段{0}必填但为空值 |</w:t>
      </w:r>
    </w:p>
    <w:p>
      <w:r>
        <w:t>| XFKAPI0075 | 下游单据生成计划预制字段{0}格式错误 |</w:t>
      </w:r>
    </w:p>
    <w:p>
      <w:r>
        <w:t>| XFKAPI0076 | 下游单据生成计划自定义字段{0}格式错误 |</w:t>
      </w:r>
    </w:p>
    <w:p>
      <w:r>
        <w:t>| XFKBGA0014 | 单据应收总金额小于下游单据生成计划的本次确认金额（含税）之和，请检查 |</w:t>
      </w:r>
    </w:p>
    <w:p>
      <w:r>
        <w:t>| XFKBGA0012 | 下游单据生成计划交易日期格式错误，正确格式为yyyy-MM-dd |</w:t>
      </w:r>
    </w:p>
    <w:p>
      <w:r>
        <w:t>| XFKBGA0013 | 下游单据生成计划账单月份格式错误，正确格式为yyyyMM |</w:t>
      </w:r>
    </w:p>
    <w:p>
      <w:r>
        <w:t>| XFKBGA0015 | 下游单据生成计划的本次确认金额（含税）格式错误|</w:t>
      </w:r>
    </w:p>
    <w:p>
      <w:r>
        <w:t>| XFKBGA0007 | 下游单据生成计划账期格式错误，正确格式为yyyy-MM-dd |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DD1578"/>
    <w:rsid w:val="36EB1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Office_11.8.2.9022_F1E327BC-269C-435d-A152-05C5408002CA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2026-05-24T11:04:17Z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2052-11.8.2.9022</vt:lpwstr>
  </property>
</Properties>
</file>